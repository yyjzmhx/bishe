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DFF5F">
      <w:pPr>
        <w:jc w:val="center"/>
      </w:pPr>
      <w:r>
        <w:rPr>
          <w:rFonts w:ascii="微软雅黑" w:hAnsi="微软雅黑" w:eastAsia="微软雅黑"/>
          <w:b/>
          <w:sz w:val="44"/>
        </w:rPr>
        <w:t>我的员工在灭世的路上越走越远</w:t>
      </w:r>
    </w:p>
    <w:p w14:paraId="4D51935F">
      <w:r>
        <w:t>作品简介</w:t>
      </w:r>
    </w:p>
    <w:p w14:paraId="1C2187F7">
      <w:r>
        <w:t>林照一觉醒来，穿越到万象界，继承了一家濒临倒闭、欠债累累、还疑似违规经营的归墟杂货铺。为了活下去，他只能硬着头皮当店主，靠合同、店规、账本和一点现代打工人的求生本能，把前圣女、流亡骑士、兽人保安、都市异能少年、因果会计、历史售后员、法务顾问和夜班提灯人一个个签成自己的员工。</w:t>
      </w:r>
    </w:p>
    <w:p w14:paraId="300C43FA">
      <w:r>
        <w:t>可林照很快发现，这家店越认真营业，世界越不对劲。神殿的愿望要开发票，王座背后藏着都市裂缝，机械皇庭把心跳当瑕疵召回，旧世界管理员则把归墟店判定为灭世源。员工们明明只是在收银、配送、守门、采购、审计、售后、反诉和点灯，却一步步拆穿了万象界被强行缝合的真相。</w:t>
      </w:r>
    </w:p>
    <w:p w14:paraId="79A5AF7C">
      <w:r>
        <w:t>当旧世界要求归墟店停业、交出员工未来、恢复所有谎言时，林照终于明白：所谓灭世，不是他们想毁掉世界，而是旧世界害怕有人把真实继续经营下去。于是，他带着越来越离谱、也越来越可靠的员工们，拒绝恢复原状，正式开辟一个能让顾客、残片、道路、愿望和未来继续生活的新世界。</w:t>
      </w:r>
    </w:p>
    <w:p w14:paraId="2DE294AF">
      <w:r>
        <w:t>一句话卖点：一个穿越店主靠签员工、开杂货铺、打合同战，把旧世界经营到破产，并带全员开辟新世界的都市异能异世群像爽文。</w:t>
      </w:r>
    </w:p>
    <w:p w14:paraId="2D393028">
      <w:r>
        <w:t>题材标签：都市异能、异世大陆、店铺经营、员工群像、契约能力、世界真相、轻喜剧、后期史诗开界。</w:t>
      </w:r>
    </w:p>
    <w:p w14:paraId="4DAF0F50">
      <w:pPr>
        <w:jc w:val="center"/>
      </w:pPr>
      <w:r>
        <w:rPr>
          <w:rFonts w:ascii="微软雅黑" w:hAnsi="微软雅黑" w:eastAsia="微软雅黑"/>
          <w:b/>
          <w:sz w:val="28"/>
        </w:rPr>
        <w:t>第一卷内容制作稿：归墟杂货铺今日开业</w:t>
      </w:r>
    </w:p>
    <w:p w14:paraId="2C8BBFE4">
      <w:pPr>
        <w:jc w:val="center"/>
      </w:pPr>
      <w:r>
        <w:rPr>
          <w:rFonts w:ascii="微软雅黑" w:hAnsi="微软雅黑" w:eastAsia="微软雅黑"/>
          <w:sz w:val="21"/>
        </w:rPr>
        <w:t>都市异能 × 异世大陆 × 店铺经营 × 员工群像 × 世界真相</w:t>
      </w:r>
    </w:p>
    <w:p w14:paraId="720B3B09">
      <w:r>
        <w:br w:type="page"/>
      </w:r>
    </w:p>
    <w:p w14:paraId="68DE0334">
      <w:pPr>
        <w:pStyle w:val="3"/>
      </w:pPr>
      <w:r>
        <w:rPr>
          <w:rFonts w:ascii="微软雅黑" w:hAnsi="微软雅黑" w:eastAsia="微软雅黑"/>
          <w:b/>
          <w:sz w:val="36"/>
        </w:rPr>
        <w:t>一、第一卷总定位</w:t>
      </w:r>
    </w:p>
    <w:p w14:paraId="267A17A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卷名：《归墟杂货铺今日开业》</w:t>
      </w:r>
    </w:p>
    <w:p w14:paraId="468A5EBC">
      <w:pPr>
        <w:spacing w:after="120" w:line="288" w:lineRule="auto"/>
        <w:ind w:firstLine="4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1"/>
        </w:rPr>
        <w:t>建议体量：36章，</w:t>
      </w:r>
      <w:r>
        <w:rPr>
          <w:rFonts w:hint="eastAsia"/>
          <w:sz w:val="21"/>
          <w:lang w:val="en-US" w:eastAsia="zh-CN"/>
        </w:rPr>
        <w:t>每章2000字以上</w:t>
      </w:r>
      <w:bookmarkStart w:id="0" w:name="_GoBack"/>
      <w:bookmarkEnd w:id="0"/>
    </w:p>
    <w:p w14:paraId="4CE0BCF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让主角林照完成从“被迫接店的穿越者”到“归墟杂货铺正式店主”的身份转变；让许愿、裴烬、阿洛三名首批员工完成入队；埋下都市异能区、王城禁区、世界地图残缺、旧世界管理员四条长线伏笔。</w:t>
      </w:r>
    </w:p>
    <w:p w14:paraId="14F13E2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卷内主矛盾：林照想合法经营，王城和神殿却不断把店铺定义为异常源头；员工们越认真完成岗位职责，越容易把旧秩序拆出漏洞。</w:t>
      </w:r>
    </w:p>
    <w:p w14:paraId="59E9AF1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卷尾状态：归墟杂货铺从濒临倒闭变成王城一级异常；地下室开启，残缺世界地图出现；闻星河从都市裂缝带着招聘单走来，第二卷进入更大的跨界业务。</w:t>
      </w:r>
    </w:p>
    <w:p w14:paraId="0AEA34D4">
      <w:pPr>
        <w:pStyle w:val="3"/>
      </w:pPr>
      <w:r>
        <w:rPr>
          <w:rFonts w:ascii="微软雅黑" w:hAnsi="微软雅黑" w:eastAsia="微软雅黑"/>
          <w:b/>
          <w:sz w:val="36"/>
        </w:rPr>
        <w:t>二、第一卷四线并行</w:t>
      </w:r>
    </w:p>
    <w:p w14:paraId="006F542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店铺经营线：从欠债破店到拥有收银、配送、安保三名员工，建立基础店规和营业模式。</w:t>
      </w:r>
    </w:p>
    <w:p w14:paraId="0FA7A7A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员工群像线：许愿找回自我定价权，裴烬从失败骑士变成必达配送员，阿洛从被雇佣的打手变成守店的人。</w:t>
      </w:r>
    </w:p>
    <w:p w14:paraId="6F3DDA0B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世界真相线：王城历史、神殿账目、王座背后、都市裂缝、残缺地图逐步证明世界并不完整。</w:t>
      </w:r>
    </w:p>
    <w:p w14:paraId="0E5718BC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灭世误判线：归墟店每次解决问题都会揭露更大的谎言，因此被王城、神殿和旧世界管理员同时盯上。</w:t>
      </w:r>
    </w:p>
    <w:p w14:paraId="18D35DA0">
      <w:pPr>
        <w:pStyle w:val="3"/>
      </w:pPr>
      <w:r>
        <w:rPr>
          <w:rFonts w:ascii="微软雅黑" w:hAnsi="微软雅黑" w:eastAsia="微软雅黑"/>
          <w:b/>
          <w:sz w:val="36"/>
        </w:rPr>
        <w:t>三、第一卷核心人物推进</w:t>
      </w:r>
    </w:p>
    <w:p w14:paraId="49F6DB2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林照：开局只想活下来，靠合同解释权处理债务、顾客、神殿追责和王城收编。第一卷末，他第一次主动挂出招聘牌，承认自己不再只是接手店铺，而是在经营一条通往真相的路。</w:t>
      </w:r>
    </w:p>
    <w:p w14:paraId="41F4FD8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许愿：从被神殿追索的前圣女，变成店铺收银员。她的能力“愿望标价”让第一卷的交易都有反差笑点，也让神殿信仰债务浮出水面。</w:t>
      </w:r>
    </w:p>
    <w:p w14:paraId="33C7299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裴烬：用“必达”能力打开王座背后的禁区。他是第一卷最强行动力，负责把故事从店铺日常推向世界裂缝。</w:t>
      </w:r>
    </w:p>
    <w:p w14:paraId="3EB0098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阿洛：从砸店打手变成保安。她的“店规领域”让店铺第一次拥有主场，也是第一卷高潮守店战的关键。</w:t>
      </w:r>
    </w:p>
    <w:p w14:paraId="138D44A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闻星河：本卷后半以都市裂缝中的少年身份短暂出现，卷尾拿招聘单登场，作为第二卷跨界采购线的入口。</w:t>
      </w:r>
    </w:p>
    <w:p w14:paraId="2BEFFFF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旧世界管理员：不完全现身，只以投影、警告、徽章和被修补的历史痕迹出现，保持压迫感与神秘感。</w:t>
      </w:r>
    </w:p>
    <w:p w14:paraId="7973B693">
      <w:pPr>
        <w:pStyle w:val="3"/>
      </w:pPr>
      <w:r>
        <w:rPr>
          <w:rFonts w:ascii="微软雅黑" w:hAnsi="微软雅黑" w:eastAsia="微软雅黑"/>
          <w:b/>
          <w:sz w:val="36"/>
        </w:rPr>
        <w:t>四、第一卷重要设定</w:t>
      </w:r>
    </w:p>
    <w:p w14:paraId="6AA11D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归墟杂货铺：</w:t>
      </w:r>
      <w:r>
        <w:rPr>
          <w:rFonts w:ascii="微软雅黑" w:hAnsi="微软雅黑" w:eastAsia="微软雅黑"/>
          <w:sz w:val="21"/>
        </w:rPr>
        <w:t>表面是异世界街角破店，实质是世界裂缝中的规则节点。店铺越营业，越能撕开旧世界补丁。</w:t>
      </w:r>
    </w:p>
    <w:p w14:paraId="0B8377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店主契约：</w:t>
      </w:r>
      <w:r>
        <w:rPr>
          <w:rFonts w:ascii="微软雅黑" w:hAnsi="微软雅黑" w:eastAsia="微软雅黑"/>
          <w:sz w:val="21"/>
        </w:rPr>
        <w:t>林照拥有合同解释权，可以在不违背原文的情况下重新定义责任、岗位和赔偿。</w:t>
      </w:r>
    </w:p>
    <w:p w14:paraId="6AB58A0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员工契约：</w:t>
      </w:r>
      <w:r>
        <w:rPr>
          <w:rFonts w:ascii="微软雅黑" w:hAnsi="微软雅黑" w:eastAsia="微软雅黑"/>
          <w:sz w:val="21"/>
        </w:rPr>
        <w:t>签约后获得岗位能力，同时承担绩效与禁忌。员工越努力，店铺越强，世界越不稳定。</w:t>
      </w:r>
    </w:p>
    <w:p w14:paraId="2F338A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规则商品：</w:t>
      </w:r>
      <w:r>
        <w:rPr>
          <w:rFonts w:ascii="微软雅黑" w:hAnsi="微软雅黑" w:eastAsia="微软雅黑"/>
          <w:sz w:val="21"/>
        </w:rPr>
        <w:t>货架商品不是普通物品，而是愿望账单、诅咒保修单、命运折扣券、封印开瓶器等规则载体。</w:t>
      </w:r>
    </w:p>
    <w:p w14:paraId="4C290D0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世界割裂：</w:t>
      </w:r>
      <w:r>
        <w:rPr>
          <w:rFonts w:ascii="微软雅黑" w:hAnsi="微软雅黑" w:eastAsia="微软雅黑"/>
          <w:sz w:val="21"/>
        </w:rPr>
        <w:t>王城背后出现现代都市街道，神殿底座刻着现代广告语，账本人口与税收对不上，证明世界由残片缝合。</w:t>
      </w:r>
    </w:p>
    <w:p w14:paraId="54B24259">
      <w:pPr>
        <w:pStyle w:val="3"/>
      </w:pPr>
      <w:r>
        <w:rPr>
          <w:rFonts w:ascii="微软雅黑" w:hAnsi="微软雅黑" w:eastAsia="微软雅黑"/>
          <w:b/>
          <w:sz w:val="36"/>
        </w:rPr>
        <w:t>五、第一卷章节细纲</w:t>
      </w:r>
    </w:p>
    <w:p w14:paraId="308D3E5F">
      <w:pPr>
        <w:pStyle w:val="4"/>
      </w:pPr>
      <w:r>
        <w:rPr>
          <w:rFonts w:ascii="微软雅黑" w:hAnsi="微软雅黑" w:eastAsia="微软雅黑"/>
          <w:b/>
          <w:sz w:val="28"/>
        </w:rPr>
        <w:t>第1章 欠债店主今日上岗</w:t>
      </w:r>
    </w:p>
    <w:p w14:paraId="36D884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林照在归墟杂货铺柜台后醒来，发现自己穿越成店主，店铺账本显示再亏一天就要把店主归入库存。</w:t>
      </w:r>
    </w:p>
    <w:p w14:paraId="653A89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开局荒诞，明确店铺危机。</w:t>
      </w:r>
    </w:p>
    <w:p w14:paraId="00979C6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账本最后一页写着：上一任店主，库存编号零号。</w:t>
      </w:r>
    </w:p>
    <w:p w14:paraId="5726D9EB">
      <w:pPr>
        <w:pStyle w:val="4"/>
      </w:pPr>
      <w:r>
        <w:rPr>
          <w:rFonts w:ascii="微软雅黑" w:hAnsi="微软雅黑" w:eastAsia="微软雅黑"/>
          <w:b/>
          <w:sz w:val="28"/>
        </w:rPr>
        <w:t>第2章 第一位顾客想让前任后悔</w:t>
      </w:r>
    </w:p>
    <w:p w14:paraId="736F266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顾客要求购买能让前任后悔的东西，林照误卖出愿望账单，第一次触发规则商品。</w:t>
      </w:r>
    </w:p>
    <w:p w14:paraId="2D4A63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用都市情感需求包装异世规则商品。</w:t>
      </w:r>
    </w:p>
    <w:p w14:paraId="3F5F4AF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账单落款是神殿圣女许愿。</w:t>
      </w:r>
    </w:p>
    <w:p w14:paraId="58599C72">
      <w:pPr>
        <w:pStyle w:val="4"/>
      </w:pPr>
      <w:r>
        <w:rPr>
          <w:rFonts w:ascii="微软雅黑" w:hAnsi="微软雅黑" w:eastAsia="微软雅黑"/>
          <w:b/>
          <w:sz w:val="28"/>
        </w:rPr>
        <w:t>第3章 前圣女不退不换</w:t>
      </w:r>
    </w:p>
    <w:p w14:paraId="6D6764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神殿追债队上门，许愿出现，指出归墟店卖的是规则不是商品。</w:t>
      </w:r>
    </w:p>
    <w:p w14:paraId="0B46400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许愿登场，神殿线开启。</w:t>
      </w:r>
    </w:p>
    <w:p w14:paraId="637883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许愿说：这家店欠我的不是钱，是岗位。</w:t>
      </w:r>
    </w:p>
    <w:p w14:paraId="496801AA">
      <w:pPr>
        <w:pStyle w:val="4"/>
      </w:pPr>
      <w:r>
        <w:rPr>
          <w:rFonts w:ascii="微软雅黑" w:hAnsi="微软雅黑" w:eastAsia="微软雅黑"/>
          <w:b/>
          <w:sz w:val="28"/>
        </w:rPr>
        <w:t>第4章 收银员合同</w:t>
      </w:r>
    </w:p>
    <w:p w14:paraId="4F805C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林照用合同解释权签下许愿，给她收银员岗位和固定工资，神殿震惊圣女竟然有劳动权益。</w:t>
      </w:r>
    </w:p>
    <w:p w14:paraId="03A48A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喜剧反差，主角能力首次成型。</w:t>
      </w:r>
    </w:p>
    <w:p w14:paraId="389421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系统提示：收银员已就位，营业风险提升。</w:t>
      </w:r>
    </w:p>
    <w:p w14:paraId="747699BA">
      <w:pPr>
        <w:pStyle w:val="4"/>
      </w:pPr>
      <w:r>
        <w:rPr>
          <w:rFonts w:ascii="微软雅黑" w:hAnsi="微软雅黑" w:eastAsia="微软雅黑"/>
          <w:b/>
          <w:sz w:val="28"/>
        </w:rPr>
        <w:t>第5章 三日营业额破百</w:t>
      </w:r>
    </w:p>
    <w:p w14:paraId="1E4037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店铺发布新手任务，三天内营业额破百，否则林照会被归入库存。</w:t>
      </w:r>
    </w:p>
    <w:p w14:paraId="76E2A49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明确首个小目标。</w:t>
      </w:r>
    </w:p>
    <w:p w14:paraId="7802A08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货架自动亮起一排危险商品。</w:t>
      </w:r>
    </w:p>
    <w:p w14:paraId="2951C53D">
      <w:pPr>
        <w:pStyle w:val="4"/>
      </w:pPr>
      <w:r>
        <w:rPr>
          <w:rFonts w:ascii="微软雅黑" w:hAnsi="微软雅黑" w:eastAsia="微软雅黑"/>
          <w:b/>
          <w:sz w:val="28"/>
        </w:rPr>
        <w:t>第6章 命运折扣券和封印开瓶器</w:t>
      </w:r>
    </w:p>
    <w:p w14:paraId="3FA2730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林照清点商品，发现货架全是规则类危险品，只能硬着头皮制定临时销售原则。</w:t>
      </w:r>
    </w:p>
    <w:p w14:paraId="1D99E99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建立规则商品体系。</w:t>
      </w:r>
    </w:p>
    <w:p w14:paraId="4F457F8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一张配送单从柜台缝隙里钻出来。</w:t>
      </w:r>
    </w:p>
    <w:p w14:paraId="12B2D63D">
      <w:pPr>
        <w:pStyle w:val="4"/>
      </w:pPr>
      <w:r>
        <w:rPr>
          <w:rFonts w:ascii="微软雅黑" w:hAnsi="微软雅黑" w:eastAsia="微软雅黑"/>
          <w:b/>
          <w:sz w:val="28"/>
        </w:rPr>
        <w:t>第7章 流亡骑士要送一封信</w:t>
      </w:r>
    </w:p>
    <w:p w14:paraId="2E37FC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裴烬闯入店铺，要求寄出一封永远送不到的信，他背负旧城失守的失败。</w:t>
      </w:r>
    </w:p>
    <w:p w14:paraId="40B3514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裴烬登场，情绪线埋钩。</w:t>
      </w:r>
    </w:p>
    <w:p w14:paraId="2593EF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信封地址写着：王座背面。</w:t>
      </w:r>
    </w:p>
    <w:p w14:paraId="7BAAB689">
      <w:pPr>
        <w:pStyle w:val="4"/>
      </w:pPr>
      <w:r>
        <w:rPr>
          <w:rFonts w:ascii="微软雅黑" w:hAnsi="微软雅黑" w:eastAsia="微软雅黑"/>
          <w:b/>
          <w:sz w:val="28"/>
        </w:rPr>
        <w:t>第8章 必达配送员</w:t>
      </w:r>
    </w:p>
    <w:p w14:paraId="7C4F43A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林照把裴烬签成配送员，岗位能力“必达”激活，裴烬无视封锁冲向王宫。</w:t>
      </w:r>
    </w:p>
    <w:p w14:paraId="343951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员工能力首次带来地图突破。</w:t>
      </w:r>
    </w:p>
    <w:p w14:paraId="7799290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王城警钟响起。</w:t>
      </w:r>
    </w:p>
    <w:p w14:paraId="770A4C53">
      <w:pPr>
        <w:pStyle w:val="4"/>
      </w:pPr>
      <w:r>
        <w:rPr>
          <w:rFonts w:ascii="微软雅黑" w:hAnsi="微软雅黑" w:eastAsia="微软雅黑"/>
          <w:b/>
          <w:sz w:val="28"/>
        </w:rPr>
        <w:t>第9章 这单送进禁区了</w:t>
      </w:r>
    </w:p>
    <w:p w14:paraId="2F210A4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裴烬送信成功，却撞开王城禁区，引发全城搜捕。</w:t>
      </w:r>
    </w:p>
    <w:p w14:paraId="2CAA0F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经营任务升级成政治危机。</w:t>
      </w:r>
    </w:p>
    <w:p w14:paraId="77D8D3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禁区门内传出电车报站声。</w:t>
      </w:r>
    </w:p>
    <w:p w14:paraId="35F9C549">
      <w:pPr>
        <w:pStyle w:val="4"/>
      </w:pPr>
      <w:r>
        <w:rPr>
          <w:rFonts w:ascii="微软雅黑" w:hAnsi="微软雅黑" w:eastAsia="微软雅黑"/>
          <w:b/>
          <w:sz w:val="28"/>
        </w:rPr>
        <w:t>第10章 标准配送不是非法入侵</w:t>
      </w:r>
    </w:p>
    <w:p w14:paraId="3DA1822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王城卫队登门，林照用合同解释权把非法入侵解释成标准配送事故。</w:t>
      </w:r>
    </w:p>
    <w:p w14:paraId="58F847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主角嘴炮和规则操作爽点。</w:t>
      </w:r>
    </w:p>
    <w:p w14:paraId="175681B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卫队长要求查看营业执照。</w:t>
      </w:r>
    </w:p>
    <w:p w14:paraId="1A82F929">
      <w:pPr>
        <w:pStyle w:val="4"/>
      </w:pPr>
      <w:r>
        <w:rPr>
          <w:rFonts w:ascii="微软雅黑" w:hAnsi="微软雅黑" w:eastAsia="微软雅黑"/>
          <w:b/>
          <w:sz w:val="28"/>
        </w:rPr>
        <w:t>第11章 保安是被打服的</w:t>
      </w:r>
    </w:p>
    <w:p w14:paraId="22785FC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阿洛受雇砸店，被店规反弹，林照趁机签她当保安。</w:t>
      </w:r>
    </w:p>
    <w:p w14:paraId="3C7001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阿洛登场，主场防御线建立。</w:t>
      </w:r>
    </w:p>
    <w:p w14:paraId="7C171C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阿洛发现员工餐比雇主给的钱还香。</w:t>
      </w:r>
    </w:p>
    <w:p w14:paraId="0AE84766">
      <w:pPr>
        <w:pStyle w:val="4"/>
      </w:pPr>
      <w:r>
        <w:rPr>
          <w:rFonts w:ascii="微软雅黑" w:hAnsi="微软雅黑" w:eastAsia="微软雅黑"/>
          <w:b/>
          <w:sz w:val="28"/>
        </w:rPr>
        <w:t>第12章 三名员工与灾难评级</w:t>
      </w:r>
    </w:p>
    <w:p w14:paraId="74A2D46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店铺拥有收银、配送、保安三岗位，系统显示每名员工都有灾难评级。</w:t>
      </w:r>
    </w:p>
    <w:p w14:paraId="10CCF64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团队雏形完成。</w:t>
      </w:r>
    </w:p>
    <w:p w14:paraId="348CAC8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林照自己的评级显示为：待观测灭世源。</w:t>
      </w:r>
    </w:p>
    <w:p w14:paraId="04A7D1DD">
      <w:pPr>
        <w:pStyle w:val="4"/>
      </w:pPr>
      <w:r>
        <w:rPr>
          <w:rFonts w:ascii="微软雅黑" w:hAnsi="微软雅黑" w:eastAsia="微软雅黑"/>
          <w:b/>
          <w:sz w:val="28"/>
        </w:rPr>
        <w:t>第13章 愿望也要明码标价</w:t>
      </w:r>
    </w:p>
    <w:p w14:paraId="2FFE80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神殿试图赎回许愿，许愿用愿望标价让神官看见信仰欠款。</w:t>
      </w:r>
    </w:p>
    <w:p w14:paraId="321B46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许愿第一次高光。</w:t>
      </w:r>
    </w:p>
    <w:p w14:paraId="6D8D977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神官身后的神像流下一滴金色账墨。</w:t>
      </w:r>
    </w:p>
    <w:p w14:paraId="1000DD6A">
      <w:pPr>
        <w:pStyle w:val="4"/>
      </w:pPr>
      <w:r>
        <w:rPr>
          <w:rFonts w:ascii="微软雅黑" w:hAnsi="微软雅黑" w:eastAsia="微软雅黑"/>
          <w:b/>
          <w:sz w:val="28"/>
        </w:rPr>
        <w:t>第14章 绝对安全的宴会祝福</w:t>
      </w:r>
    </w:p>
    <w:p w14:paraId="5A32907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贵族下单购买宴会祝福，林照接下看似安全的高价订单。</w:t>
      </w:r>
    </w:p>
    <w:p w14:paraId="6FC0C7A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经营线进入贵族圈。</w:t>
      </w:r>
    </w:p>
    <w:p w14:paraId="0D2118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许愿提醒：绝对安全通常最贵。</w:t>
      </w:r>
    </w:p>
    <w:p w14:paraId="6C2ECE86">
      <w:pPr>
        <w:pStyle w:val="4"/>
      </w:pPr>
      <w:r>
        <w:rPr>
          <w:rFonts w:ascii="微软雅黑" w:hAnsi="微软雅黑" w:eastAsia="微软雅黑"/>
          <w:b/>
          <w:sz w:val="28"/>
        </w:rPr>
        <w:t>第15章 所有谎言自动失效</w:t>
      </w:r>
    </w:p>
    <w:p w14:paraId="7AC498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祝福生效后，宴会上所有谎言被强制公开，贵族丑闻爆炸。</w:t>
      </w:r>
    </w:p>
    <w:p w14:paraId="20501FA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爽点爆发，店铺被误认颠覆秩序。</w:t>
      </w:r>
    </w:p>
    <w:p w14:paraId="1969B3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王国议会第一次记录归墟店。</w:t>
      </w:r>
    </w:p>
    <w:p w14:paraId="7739FC1E">
      <w:pPr>
        <w:pStyle w:val="4"/>
      </w:pPr>
      <w:r>
        <w:rPr>
          <w:rFonts w:ascii="微软雅黑" w:hAnsi="微软雅黑" w:eastAsia="微软雅黑"/>
          <w:b/>
          <w:sz w:val="28"/>
        </w:rPr>
        <w:t>第16章 王城热搜第一异常</w:t>
      </w:r>
    </w:p>
    <w:p w14:paraId="4C42436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全城流言扩散，归墟店被说成能让贵族当场社死的邪店。</w:t>
      </w:r>
    </w:p>
    <w:p w14:paraId="27BA71F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都市梗与异世舆论结合。</w:t>
      </w:r>
    </w:p>
    <w:p w14:paraId="1A7098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店门口反而排起长队。</w:t>
      </w:r>
    </w:p>
    <w:p w14:paraId="26A0E693">
      <w:pPr>
        <w:pStyle w:val="4"/>
      </w:pPr>
      <w:r>
        <w:rPr>
          <w:rFonts w:ascii="微软雅黑" w:hAnsi="微软雅黑" w:eastAsia="微软雅黑"/>
          <w:b/>
          <w:sz w:val="28"/>
        </w:rPr>
        <w:t>第17章 顾客都想让别人倒霉</w:t>
      </w:r>
    </w:p>
    <w:p w14:paraId="705626F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大量顾客上门购买阴损商品，林照被迫制定不接暗杀、不卖灭国、不赊账三条店规。</w:t>
      </w:r>
    </w:p>
    <w:p w14:paraId="063320C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店规体系成型。</w:t>
      </w:r>
    </w:p>
    <w:p w14:paraId="535CD95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系统提示：灭国服务暂未解锁。</w:t>
      </w:r>
    </w:p>
    <w:p w14:paraId="07EE01BF">
      <w:pPr>
        <w:pStyle w:val="4"/>
      </w:pPr>
      <w:r>
        <w:rPr>
          <w:rFonts w:ascii="微软雅黑" w:hAnsi="微软雅黑" w:eastAsia="微软雅黑"/>
          <w:b/>
          <w:sz w:val="28"/>
        </w:rPr>
        <w:t>第18章 议会想加盟</w:t>
      </w:r>
    </w:p>
    <w:p w14:paraId="6666B0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王国议会召见林照，表面谈合作，实则准备收编店铺。</w:t>
      </w:r>
    </w:p>
    <w:p w14:paraId="5F8BF12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敌对势力正式接触。</w:t>
      </w:r>
    </w:p>
    <w:p w14:paraId="4973C3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合同桌上出现旧世界管理员的水印。</w:t>
      </w:r>
    </w:p>
    <w:p w14:paraId="54EE0375">
      <w:pPr>
        <w:pStyle w:val="4"/>
      </w:pPr>
      <w:r>
        <w:rPr>
          <w:rFonts w:ascii="微软雅黑" w:hAnsi="微软雅黑" w:eastAsia="微软雅黑"/>
          <w:b/>
          <w:sz w:val="28"/>
        </w:rPr>
        <w:t>第19章 老板反向套资源</w:t>
      </w:r>
    </w:p>
    <w:p w14:paraId="7E910A3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林照用加盟合作条款反向套住议会资源，获得合法经营保护期。</w:t>
      </w:r>
    </w:p>
    <w:p w14:paraId="6A24675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主角规则操作升级。</w:t>
      </w:r>
    </w:p>
    <w:p w14:paraId="1DF00F0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许愿评价：老板不强，但很会让别人买单。</w:t>
      </w:r>
    </w:p>
    <w:p w14:paraId="64B05EAE">
      <w:pPr>
        <w:pStyle w:val="4"/>
      </w:pPr>
      <w:r>
        <w:rPr>
          <w:rFonts w:ascii="微软雅黑" w:hAnsi="微软雅黑" w:eastAsia="微软雅黑"/>
          <w:b/>
          <w:sz w:val="28"/>
        </w:rPr>
        <w:t>第20章 王座背后的第二封信</w:t>
      </w:r>
    </w:p>
    <w:p w14:paraId="6A89A0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裴烬收到新配送单，目标仍是王座背面，这次收件人写着已故国王。</w:t>
      </w:r>
    </w:p>
    <w:p w14:paraId="321458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王城真相线推进。</w:t>
      </w:r>
    </w:p>
    <w:p w14:paraId="7ABB0E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裴烬决定再送一次。</w:t>
      </w:r>
    </w:p>
    <w:p w14:paraId="3EE1DC2F">
      <w:pPr>
        <w:pStyle w:val="4"/>
      </w:pPr>
      <w:r>
        <w:rPr>
          <w:rFonts w:ascii="微软雅黑" w:hAnsi="微软雅黑" w:eastAsia="微软雅黑"/>
          <w:b/>
          <w:sz w:val="28"/>
        </w:rPr>
        <w:t>第21章 夜闯王宫</w:t>
      </w:r>
    </w:p>
    <w:p w14:paraId="21ADC18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林照带裴烬、阿洛潜入王宫，许愿留守店铺处理神殿试探。</w:t>
      </w:r>
    </w:p>
    <w:p w14:paraId="2BA56E8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小队分线行动。</w:t>
      </w:r>
    </w:p>
    <w:p w14:paraId="7FD2382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王座后的墙像门一样呼吸。</w:t>
      </w:r>
    </w:p>
    <w:p w14:paraId="4D119ABE">
      <w:pPr>
        <w:pStyle w:val="4"/>
      </w:pPr>
      <w:r>
        <w:rPr>
          <w:rFonts w:ascii="微软雅黑" w:hAnsi="微软雅黑" w:eastAsia="微软雅黑"/>
          <w:b/>
          <w:sz w:val="28"/>
        </w:rPr>
        <w:t>第22章 门后不是密室</w:t>
      </w:r>
    </w:p>
    <w:p w14:paraId="1E1722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众人打开王座背后的门，看见一条现代都市街道，霓虹、站牌、电线与王宫完全不搭。</w:t>
      </w:r>
    </w:p>
    <w:p w14:paraId="3776351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世界割裂感第一次视觉爆发。</w:t>
      </w:r>
    </w:p>
    <w:p w14:paraId="703BA72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街道尽头有人影举起手机。</w:t>
      </w:r>
    </w:p>
    <w:p w14:paraId="575B09B4">
      <w:pPr>
        <w:pStyle w:val="4"/>
      </w:pPr>
      <w:r>
        <w:rPr>
          <w:rFonts w:ascii="微软雅黑" w:hAnsi="微软雅黑" w:eastAsia="微软雅黑"/>
          <w:b/>
          <w:sz w:val="28"/>
        </w:rPr>
        <w:t>第23章 裂缝另一侧的少年</w:t>
      </w:r>
    </w:p>
    <w:p w14:paraId="47A4C8C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闻星河从都市侧看见林照，双方隔着裂缝短暂对视，却无法交流。</w:t>
      </w:r>
    </w:p>
    <w:p w14:paraId="4A2C7C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都市异能区入口出现。</w:t>
      </w:r>
    </w:p>
    <w:p w14:paraId="16CB2C0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闻星河捡到一张归墟招聘单。</w:t>
      </w:r>
    </w:p>
    <w:p w14:paraId="3F9250F7">
      <w:pPr>
        <w:pStyle w:val="4"/>
      </w:pPr>
      <w:r>
        <w:rPr>
          <w:rFonts w:ascii="微软雅黑" w:hAnsi="微软雅黑" w:eastAsia="微软雅黑"/>
          <w:b/>
          <w:sz w:val="28"/>
        </w:rPr>
        <w:t>第24章 神像底座的广告语</w:t>
      </w:r>
    </w:p>
    <w:p w14:paraId="67E6B0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回店后，许愿查神殿典籍，发现神像底座刻着现代广告语残句。</w:t>
      </w:r>
    </w:p>
    <w:p w14:paraId="58F1BB9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神殿与都市碎片关联。</w:t>
      </w:r>
    </w:p>
    <w:p w14:paraId="3C34D01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许愿第一次怀疑神明的来源。</w:t>
      </w:r>
    </w:p>
    <w:p w14:paraId="56EDC723">
      <w:pPr>
        <w:pStyle w:val="4"/>
      </w:pPr>
      <w:r>
        <w:rPr>
          <w:rFonts w:ascii="微软雅黑" w:hAnsi="微软雅黑" w:eastAsia="微软雅黑"/>
          <w:b/>
          <w:sz w:val="28"/>
        </w:rPr>
        <w:t>第25章 临时会计鹿银</w:t>
      </w:r>
    </w:p>
    <w:p w14:paraId="077C53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鹿银以临时顾问身份出现，帮店铺查账，指出王国人口、税收、寿命数据不成立。</w:t>
      </w:r>
    </w:p>
    <w:p w14:paraId="5CDF6D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财务审计线提前埋种子。</w:t>
      </w:r>
    </w:p>
    <w:p w14:paraId="2BC2A18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鹿银说这是世界级财务诈骗。</w:t>
      </w:r>
    </w:p>
    <w:p w14:paraId="0E75EAD8">
      <w:pPr>
        <w:pStyle w:val="4"/>
      </w:pPr>
      <w:r>
        <w:rPr>
          <w:rFonts w:ascii="微软雅黑" w:hAnsi="微软雅黑" w:eastAsia="微软雅黑"/>
          <w:b/>
          <w:sz w:val="28"/>
        </w:rPr>
        <w:t>第26章 断供通知</w:t>
      </w:r>
    </w:p>
    <w:p w14:paraId="04A65D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王城将归墟店列为一级异常，要求商会断供，试图逼店铺停业。</w:t>
      </w:r>
    </w:p>
    <w:p w14:paraId="7924BB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外部压力升级。</w:t>
      </w:r>
    </w:p>
    <w:p w14:paraId="3DC5BEA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林照宣布断供期间全场八折。</w:t>
      </w:r>
    </w:p>
    <w:p w14:paraId="7005A490">
      <w:pPr>
        <w:pStyle w:val="4"/>
      </w:pPr>
      <w:r>
        <w:rPr>
          <w:rFonts w:ascii="微软雅黑" w:hAnsi="微软雅黑" w:eastAsia="微软雅黑"/>
          <w:b/>
          <w:sz w:val="28"/>
        </w:rPr>
        <w:t>第27章 促销比封锁更可怕</w:t>
      </w:r>
    </w:p>
    <w:p w14:paraId="5AEA2F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促销活动让顾客暴增，规则商品流向王城各处，王城秩序更乱。</w:t>
      </w:r>
    </w:p>
    <w:p w14:paraId="3683288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经营反杀封锁。</w:t>
      </w:r>
    </w:p>
    <w:p w14:paraId="7F90FDD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旧世界管理员第一次投下目光。</w:t>
      </w:r>
    </w:p>
    <w:p w14:paraId="5E2CD52F">
      <w:pPr>
        <w:pStyle w:val="4"/>
      </w:pPr>
      <w:r>
        <w:rPr>
          <w:rFonts w:ascii="微软雅黑" w:hAnsi="微软雅黑" w:eastAsia="微软雅黑"/>
          <w:b/>
          <w:sz w:val="28"/>
        </w:rPr>
        <w:t>第28章 保安把街道划进店里</w:t>
      </w:r>
    </w:p>
    <w:p w14:paraId="6623B41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卫队围堵店铺，阿洛的店规领域扩张到整条街，强制所有闹事者排队取号。</w:t>
      </w:r>
    </w:p>
    <w:p w14:paraId="3DA7384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阿洛高光。</w:t>
      </w:r>
    </w:p>
    <w:p w14:paraId="63F2BC6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街道门牌变成归墟分店一号。</w:t>
      </w:r>
    </w:p>
    <w:p w14:paraId="2E2A0A4D">
      <w:pPr>
        <w:pStyle w:val="4"/>
      </w:pPr>
      <w:r>
        <w:rPr>
          <w:rFonts w:ascii="微软雅黑" w:hAnsi="微软雅黑" w:eastAsia="微软雅黑"/>
          <w:b/>
          <w:sz w:val="28"/>
        </w:rPr>
        <w:t>第29章 神殿与议会联手</w:t>
      </w:r>
    </w:p>
    <w:p w14:paraId="14927D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神殿和议会决定共同围剿归墟店，许愿被要求公开忏悔。</w:t>
      </w:r>
    </w:p>
    <w:p w14:paraId="3F60DA6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第一卷最终危机蓄势。</w:t>
      </w:r>
    </w:p>
    <w:p w14:paraId="48B2409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许愿问林照：员工被投诉，老板管吗？</w:t>
      </w:r>
    </w:p>
    <w:p w14:paraId="24FF2878">
      <w:pPr>
        <w:pStyle w:val="4"/>
      </w:pPr>
      <w:r>
        <w:rPr>
          <w:rFonts w:ascii="微软雅黑" w:hAnsi="微软雅黑" w:eastAsia="微软雅黑"/>
          <w:b/>
          <w:sz w:val="28"/>
        </w:rPr>
        <w:t>第30章 老板当然管售后</w:t>
      </w:r>
    </w:p>
    <w:p w14:paraId="11D5459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林照公开宣布许愿是合法员工，神殿无权追回，并把神殿追责定义为劳务纠纷。</w:t>
      </w:r>
    </w:p>
    <w:p w14:paraId="09BF5E0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情感凝聚，团队归属。</w:t>
      </w:r>
    </w:p>
    <w:p w14:paraId="794F60A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许愿第一次主动站到柜台前。</w:t>
      </w:r>
    </w:p>
    <w:p w14:paraId="23D29B2E">
      <w:pPr>
        <w:pStyle w:val="4"/>
      </w:pPr>
      <w:r>
        <w:rPr>
          <w:rFonts w:ascii="微软雅黑" w:hAnsi="微软雅黑" w:eastAsia="微软雅黑"/>
          <w:b/>
          <w:sz w:val="28"/>
        </w:rPr>
        <w:t>第31章 缝合失败的徽章</w:t>
      </w:r>
    </w:p>
    <w:p w14:paraId="4D56774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裴烬完成王座背面配送，带回旧徽章，上面刻着缝合失败四字。</w:t>
      </w:r>
    </w:p>
    <w:p w14:paraId="644EEA0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世界真相证物到手。</w:t>
      </w:r>
    </w:p>
    <w:p w14:paraId="019D376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徽章让店铺地下室门锁亮起。</w:t>
      </w:r>
    </w:p>
    <w:p w14:paraId="7B7A97BF">
      <w:pPr>
        <w:pStyle w:val="4"/>
      </w:pPr>
      <w:r>
        <w:rPr>
          <w:rFonts w:ascii="微软雅黑" w:hAnsi="微软雅黑" w:eastAsia="微软雅黑"/>
          <w:b/>
          <w:sz w:val="28"/>
        </w:rPr>
        <w:t>第32章 旧世界管理员投影</w:t>
      </w:r>
    </w:p>
    <w:p w14:paraId="01F194B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管理员投影出现，警告林照停止营业，否则员工契约会被抹除。</w:t>
      </w:r>
    </w:p>
    <w:p w14:paraId="02D7BBC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幕后敌人首次压迫。</w:t>
      </w:r>
    </w:p>
    <w:p w14:paraId="40C2A1D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林照要求对方出示管理权限证明。</w:t>
      </w:r>
    </w:p>
    <w:p w14:paraId="30EB1AC5">
      <w:pPr>
        <w:pStyle w:val="4"/>
      </w:pPr>
      <w:r>
        <w:rPr>
          <w:rFonts w:ascii="微软雅黑" w:hAnsi="微软雅黑" w:eastAsia="微软雅黑"/>
          <w:b/>
          <w:sz w:val="28"/>
        </w:rPr>
        <w:t>第33章 合同承认店铺合法</w:t>
      </w:r>
    </w:p>
    <w:p w14:paraId="602EF8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林照诱导管理员承认归墟店属于世界合法组成部分，从而保护员工契约。</w:t>
      </w:r>
    </w:p>
    <w:p w14:paraId="5059BB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主角智斗小高潮。</w:t>
      </w:r>
    </w:p>
    <w:p w14:paraId="520501F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管理员称林照为新的变量。</w:t>
      </w:r>
    </w:p>
    <w:p w14:paraId="05C50CEF">
      <w:pPr>
        <w:pStyle w:val="4"/>
      </w:pPr>
      <w:r>
        <w:rPr>
          <w:rFonts w:ascii="微软雅黑" w:hAnsi="微软雅黑" w:eastAsia="微软雅黑"/>
          <w:b/>
          <w:sz w:val="28"/>
        </w:rPr>
        <w:t>第34章 地下室里的残缺地图</w:t>
      </w:r>
    </w:p>
    <w:p w14:paraId="7F0C9EC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店铺地下室开启，众人看见王城、神殿、都市、机械城和大片黑色空洞组成的残缺地图。</w:t>
      </w:r>
    </w:p>
    <w:p w14:paraId="3851389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卷内真相收束。</w:t>
      </w:r>
    </w:p>
    <w:p w14:paraId="6A0DF3E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地图中央写着万象界不是完整世界。</w:t>
      </w:r>
    </w:p>
    <w:p w14:paraId="7252194B">
      <w:pPr>
        <w:pStyle w:val="4"/>
      </w:pPr>
      <w:r>
        <w:rPr>
          <w:rFonts w:ascii="微软雅黑" w:hAnsi="微软雅黑" w:eastAsia="微软雅黑"/>
          <w:b/>
          <w:sz w:val="28"/>
        </w:rPr>
        <w:t>第35章 归墟杂货铺守店战</w:t>
      </w:r>
    </w:p>
    <w:p w14:paraId="320ABC4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神殿、议会、卫队围攻店铺，许愿定价、裴烬配送、阿洛守门，林照用店规串联全员能力反击。</w:t>
      </w:r>
    </w:p>
    <w:p w14:paraId="6EA20D8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团队第一次正式并肩作战。</w:t>
      </w:r>
    </w:p>
    <w:p w14:paraId="043D61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店铺招牌从破旧变成发光。</w:t>
      </w:r>
    </w:p>
    <w:p w14:paraId="4ABE3143">
      <w:pPr>
        <w:pStyle w:val="4"/>
      </w:pPr>
      <w:r>
        <w:rPr>
          <w:rFonts w:ascii="微软雅黑" w:hAnsi="微软雅黑" w:eastAsia="微软雅黑"/>
          <w:b/>
          <w:sz w:val="28"/>
        </w:rPr>
        <w:t>第36章 本店招聘长期员工</w:t>
      </w:r>
    </w:p>
    <w:p w14:paraId="6D345FA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危机解除，归墟店成为王城一级异常。林照挂出招聘牌，都市裂缝打开，闻星河拿着招聘单走来。</w:t>
      </w:r>
    </w:p>
    <w:p w14:paraId="6879257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卷尾钩子，进入跨界扩张。</w:t>
      </w:r>
    </w:p>
    <w:p w14:paraId="2015C8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闻星河问：你们这儿包五险一金和异世界生存险吗？</w:t>
      </w:r>
    </w:p>
    <w:p w14:paraId="2684FE24">
      <w:pPr>
        <w:pStyle w:val="3"/>
      </w:pPr>
      <w:r>
        <w:rPr>
          <w:rFonts w:ascii="微软雅黑" w:hAnsi="微软雅黑" w:eastAsia="微软雅黑"/>
          <w:b/>
          <w:sz w:val="36"/>
        </w:rPr>
        <w:t>六、第一卷开篇样章</w:t>
      </w:r>
    </w:p>
    <w:p w14:paraId="7F2D1EE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林照醒来的时候，第一反应是自己终于猝死了。</w:t>
      </w:r>
    </w:p>
    <w:p w14:paraId="54722D7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第二反应是，猝死后的待遇好像也不怎么样。</w:t>
      </w:r>
    </w:p>
    <w:p w14:paraId="20A5CC7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他趴在一张发黑的木柜台上，左脸压着一本账簿，右手攥着一支羽毛笔。空气里有灰尘、霉味和某种像中药铺又像二手仓库的复杂气息。柜台对面的货架歪歪斜斜，摆着一排他完全看不懂的东西：会自己打哈欠的铜铃、贴着封条的玻璃瓶、写着“命运折扣，售出不退”的纸券，以及一只正在用眼珠子盯着他的木偶。</w:t>
      </w:r>
    </w:p>
    <w:p w14:paraId="4DBA44B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木偶看见他醒了，咧嘴一笑。</w:t>
      </w:r>
    </w:p>
    <w:p w14:paraId="0E3A354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“店主，您终于醒了。再不醒，本店就要按流程把您归入库存了。”</w:t>
      </w:r>
    </w:p>
    <w:p w14:paraId="5B8D6B7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林照沉默三秒，低头看向账簿。第一页写着四个大字：归墟杂货铺。第二页写着店铺资产。第三页写着店铺负债。第四页开始全是负债。</w:t>
      </w:r>
    </w:p>
    <w:p w14:paraId="7F25633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他往后翻，越翻越心凉。欠神殿维护费，欠王城街道管理费，欠商会货款，欠一位不知名顾客的售后赔偿。最后一行尤其醒目：若今日营业额仍为零，现任店主将自动折算为可出售资产。</w:t>
      </w:r>
    </w:p>
    <w:p w14:paraId="508808C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林照盯着“可出售资产”五个字，感觉自己作为现代社畜的职业生涯受到了侮辱。以前上班只是卖时间，现在好了，整个人明码标价。</w:t>
      </w:r>
    </w:p>
    <w:p w14:paraId="0A6BFBB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他刚想问木偶有没有劳动仲裁，一阵风铃声忽然响起。门被推开，一个披着斗篷的年轻女人走了进来。她脸色苍白，眼底发红，开口第一句话就很有都市情感频道的味道。</w:t>
      </w:r>
    </w:p>
    <w:p w14:paraId="5998D1C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“老板，你这里有没有能让前任后悔的东西？”</w:t>
      </w:r>
    </w:p>
    <w:p w14:paraId="695F771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林照看着她，又看了看货架上那些显然不该卖给普通人的玩意，谨慎地问：“后悔到什么程度？发朋友圈小作文，还是跪在雨里求复合？”</w:t>
      </w:r>
    </w:p>
    <w:p w14:paraId="7349B2B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女人愣了一下。木偶在柜台下方幽幽提醒：“店主，本店不提供朋友圈业务。但第三排第二格有愿望账单，适合情感纠纷、遗产争夺、临终忏悔等多种场景。”</w:t>
      </w:r>
    </w:p>
    <w:p w14:paraId="43E5C31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林照伸出去的手僵在半空。</w:t>
      </w:r>
    </w:p>
    <w:p w14:paraId="1839BAE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愿望账单听起来就不像正经商品。可账簿最后一行正在微微发光，仿佛在提醒他：不开张，就入库。</w:t>
      </w:r>
    </w:p>
    <w:p w14:paraId="399520C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于是，归墟杂货铺新任店主林照，带着一种刚入职就被迫背锅的平静，取下了那张薄薄的黑色账单。账单入手冰凉，纸面自动浮现出一行字：愿望可以成交，代价必须签收。</w:t>
      </w:r>
    </w:p>
    <w:p w14:paraId="4DE97AC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门外，远处神殿的钟声忽然响了。</w:t>
      </w:r>
    </w:p>
    <w:p w14:paraId="298186B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柜台后的木偶小声说：“恭喜店主，第一单来了。顺便提醒，愿望账单的上一任经手人，是神殿前圣女许愿。她欠本店一份劳动合同。”</w:t>
      </w:r>
    </w:p>
    <w:p w14:paraId="170EAC5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林照抬头，看见街道尽头有一队披甲神官正朝这边走来。</w:t>
      </w:r>
    </w:p>
    <w:p w14:paraId="1F41796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他低头看看账单，又看看自己空荡荡的钱箱，最后露出了一个现代打工人被逼到极限后特有的微笑。</w:t>
      </w:r>
    </w:p>
    <w:p w14:paraId="5876D1D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“行。”他说，“那今天就先试营业。”</w:t>
      </w:r>
    </w:p>
    <w:p w14:paraId="2C1E1BB7">
      <w:pPr>
        <w:pStyle w:val="3"/>
      </w:pPr>
      <w:r>
        <w:rPr>
          <w:rFonts w:ascii="微软雅黑" w:hAnsi="微软雅黑" w:eastAsia="微软雅黑"/>
          <w:b/>
          <w:sz w:val="36"/>
        </w:rPr>
        <w:t>七、后续写作提示</w:t>
      </w:r>
    </w:p>
    <w:p w14:paraId="5B22217D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第一卷前12章要保持节奏轻快，用店铺危机和员工入职制造连续笑点。</w:t>
      </w:r>
    </w:p>
    <w:p w14:paraId="4771C72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第13-24章开始把笑点背后的世界异常露出来，尤其是神殿账目、王座背面、都市裂缝。</w:t>
      </w:r>
    </w:p>
    <w:p w14:paraId="1F3E9C3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第25-36章要集中收束王城矛盾，让店铺从被动求生转向主动招聘。</w:t>
      </w:r>
    </w:p>
    <w:p w14:paraId="662C1CC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每章结尾尽量留一个钩子：账本提示、订单异常、顾客反转、员工副作用、世界割裂证据。</w:t>
      </w:r>
    </w:p>
    <w:p w14:paraId="3FDFFB6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林照不能突然变成纯战斗主角，他的爽点始终来自合同解释、经营调度、员工组合和规则反制。</w:t>
      </w:r>
    </w:p>
    <w:p w14:paraId="3F7EDDCF">
      <w:r>
        <w:t>八、核心员工完整人设卡（扩展版）</w:t>
      </w:r>
    </w:p>
    <w:p w14:paraId="7335717D">
      <w:r>
        <w:t>使用口径：本表服务全书主线，不只服务第一卷。每名员工都必须同时承担店铺岗位、剧情推进、世界真相揭露和新世界建设四重功能；不能只当战斗力挂件，也不能只当吐槽工具。写正文时，员工出场必须带岗位动作：收银员定价、配送员送单、保安守边界、采购员找货、会计查账、售后员修复、法务反诉、夜班店员照见被删道路。</w:t>
      </w:r>
    </w:p>
    <w:p w14:paraId="38A4ACA7">
      <w:r>
        <w:t>员工体系总览：许愿负责定价，裴烬负责送达，阿洛负责守店，闻星河负责跨界采购，鹿银负责审计总账，温白昼负责售后修复，钟离暮负责法务反诉，赫连灯负责夜班照路。八名核心员工拼起来，就是归墟店从一间破店升级为新世界雏形的第一套职能部门。</w:t>
      </w:r>
    </w:p>
    <w:p w14:paraId="4D7E569D">
      <w:r>
        <w:t>店主调度口径：林照不是纯战斗主角，他的强点是识人、签约、调度、谈判和卡规则。员工越强，越需要林照用店规、合同、排班、绩效、售后边界和风险预案约束能力。爽点要写成“老板用合同让离谱员工做成离谱业务”，而不是老板亲自打爆一切。</w:t>
      </w:r>
    </w:p>
    <w:p w14:paraId="04E66482">
      <w:r>
        <w:t>灭世误判口径：员工不是主动毁灭世界，而是认真工作时不断拆穿旧世界补丁。旧秩序把这种真实化过程判定为灭世，所以标题里的“灭世”必须始终带有误判、反讽和后期主动破局三层含义。</w:t>
      </w:r>
    </w:p>
    <w:p w14:paraId="2B0C7B0F">
      <w:r>
        <w:t>人设卡固定字段：基础定位、登场与入职、读者第一印象、外显标签、底层需求、核心矛盾、岗位职责、岗位日常、能力规则、能力边界、失控风险、喜剧用法、关系网、个人命运线、卷内高光、终局职能、写作禁忌。</w:t>
      </w:r>
    </w:p>
    <w:p w14:paraId="110CB76E"/>
    <w:p w14:paraId="01B4F4B4">
      <w:r>
        <w:t>0. 林照（店主调度卡，非员工编号）</w:t>
      </w:r>
    </w:p>
    <w:p w14:paraId="1081CBBA">
      <w:r>
        <w:t>基础定位：归墟杂货铺店主 / 穿越者 / 契约解释者 / 员工风险承担人 / 新世界开业负责人。</w:t>
      </w:r>
    </w:p>
    <w:p w14:paraId="419AC89F">
      <w:r>
        <w:t>登场与入职：第一章在柜台后醒来，被账本通知“再亏一天就把店主归入库存”。他不是被选中的救世主，而是被一间破店硬塞了营业执照的现代社畜。</w:t>
      </w:r>
    </w:p>
    <w:p w14:paraId="78965E9C">
      <w:r>
        <w:t>读者第一印象：嘴上很怂，脑子很快；看似只想活过今天，实际能在荒诞规则里立刻抓到可操作缝隙。开局要有“我都穿越了，怎么还要上班”的社畜荒诞感。</w:t>
      </w:r>
    </w:p>
    <w:p w14:paraId="734FC40E">
      <w:r>
        <w:t>外显标签：现代吐槽役、黑心但有底线的店主、合同阅读理解十级、临场改规则高手、员工保护伞。</w:t>
      </w:r>
    </w:p>
    <w:p w14:paraId="25804743">
      <w:r>
        <w:t>底层需求：他想活下来，也想证明自己不是被世界随便扔进来的库存。他真正需要的是从“被迫接盘者”成长为“我愿意为这家店和这些员工负责”的店主。</w:t>
      </w:r>
    </w:p>
    <w:p w14:paraId="4900692A">
      <w:r>
        <w:t>核心矛盾：经营要算成本，但员工和顾客不能被当成成本；规则能被利用，但不能变成压迫弱者的新锁链。林照的成长不是变强，而是学会在利润、底线、员工风险和世界存续之间做店主判断。</w:t>
      </w:r>
    </w:p>
    <w:p w14:paraId="3BDB1C5B">
      <w:r>
        <w:t>岗位职责：签约员工、解释合同、制定店规、调度岗位、承担售后、对外谈判、和旧世界管理员周旋。所有大场面都要让林照回到“营业事实”和“契约责任”上解决问题。</w:t>
      </w:r>
    </w:p>
    <w:p w14:paraId="18EFE044">
      <w:r>
        <w:t>能力规则：店主权限。能阅读、补充、解释归墟店契约与店规；能把外部冲突转化为订单、售后、投诉、劳动纠纷、加盟谈判或停业申辩；能通过岗位调度把员工能力组合起来。</w:t>
      </w:r>
    </w:p>
    <w:p w14:paraId="7C0B4F2C">
      <w:r>
        <w:t>能力边界：他不能凭空创造能力，也不能无代价命令员工送死。店主权限必须建立在营业事实、合同承认和员工自愿执行上。一旦他滥用合同，归墟店会把他也记入坏账。</w:t>
      </w:r>
    </w:p>
    <w:p w14:paraId="0EAE64C9">
      <w:r>
        <w:t>失控风险：林照最危险的不是战力，而是他有可能把所有人都写进“可经营事项”。终局前必须让他主动拒绝把员工未来、顾客命运和旧世界残片当作开界燃料。</w:t>
      </w:r>
    </w:p>
    <w:p w14:paraId="50EC95AF">
      <w:r>
        <w:t>喜剧用法：用现代职场语言解释异世界大灾难，例如“这不是神罚，这是售后升级”“你们围剿前能不能先取号”。笑点来自他把史诗危机硬拽回柜台流程。</w:t>
      </w:r>
    </w:p>
    <w:p w14:paraId="03A87D9F">
      <w:r>
        <w:t>关系网：许愿提醒他愿望有价，裴烬逼他承认有些单必须送，阿洛让他理解边界和家，闻星河保留他的现代常识，鹿银让理想落到账上，温白昼补上售后温度，钟离暮把他的狡辩升级成法务体系，赫连灯让他看见被删除者也需要营业窗口。</w:t>
      </w:r>
    </w:p>
    <w:p w14:paraId="720772C3">
      <w:r>
        <w:t>个人命运线：第一阶段求生开店，第二阶段学会当老板，第三阶段为员工契约负责，第四阶段拒绝旧世界审批，第五阶段带员工开辟新世界。结局必须是“店主带员工共同开业”，不是单人救世。</w:t>
      </w:r>
    </w:p>
    <w:p w14:paraId="15188202">
      <w:r>
        <w:t>写作禁忌：不能把林照写成暴力莽夫，也不能写成只会吐槽的旁观者。他每卷至少要完成一次规则反制、一次员工调度、一次经营决策和一次底线选择。</w:t>
      </w:r>
    </w:p>
    <w:p w14:paraId="45B42D5C"/>
    <w:p w14:paraId="140B2EA7">
      <w:r>
        <w:t>1. 许愿</w:t>
      </w:r>
    </w:p>
    <w:p w14:paraId="4D678827">
      <w:r>
        <w:t>基础定位：收银员 / 愿望定价师 / 神殿前圣女 / 归墟店第一位门面级员工。</w:t>
      </w:r>
    </w:p>
    <w:p w14:paraId="77E13060">
      <w:r>
        <w:t>登场与入职：第一卷第2-4章完成切入。她先以“神殿圣女许愿账单”的形式被卷入，随后亲自上门追问归墟店卖出的不是商品而是规则，最终以收银员合同入职。她的入职不是被拯救，而是她主动要求从神殿坏账里跳槽。</w:t>
      </w:r>
    </w:p>
    <w:p w14:paraId="1E643802">
      <w:r>
        <w:t>读者第一印象：漂亮、温柔、像神殿广告牌，开口却像资深客服主管。读者应先觉得她圣洁，再发现她比账本还会算。</w:t>
      </w:r>
    </w:p>
    <w:p w14:paraId="31E1CC87">
      <w:r>
        <w:t>外显标签：白金长发、整洁制服、温柔笑容、客服语气、账单恐怖分子、神明债务清算入口。</w:t>
      </w:r>
    </w:p>
    <w:p w14:paraId="79D9F3AA">
      <w:r>
        <w:t>底层需求：她想拥有一个真正属于自己的愿望，而不是永远替信徒、神殿和神明承担别人的愿望反噬。</w:t>
      </w:r>
    </w:p>
    <w:p w14:paraId="4F484B2B">
      <w:r>
        <w:t>核心矛盾：她懂每个愿望都有代价，所以很难相信“无偿的善意”；但她又比谁都希望有人能用可承受的价格继续活下去。</w:t>
      </w:r>
    </w:p>
    <w:p w14:paraId="2492EF20">
      <w:r>
        <w:t>岗位职责：愿望估价、交易定价、顾客需求拆解、隐性代价提示、神明债务反查、前台秩序维护。她让归墟店从“卖怪东西”升级为“给命运明码标价”。</w:t>
      </w:r>
    </w:p>
    <w:p w14:paraId="351B0BF9">
      <w:r>
        <w:t>岗位日常：站柜台、写账单、提醒顾客阅读交易条款、温柔拒绝离谱需求。常见场面是顾客嚣张进门，许愿微笑开票，顾客当场开始反省人生。</w:t>
      </w:r>
    </w:p>
    <w:p w14:paraId="1B3A9A8A">
      <w:r>
        <w:t>能力规则：愿望标价。她能看见任何愿望背后的真实代价，并把代价写成账单，包括寿命、记忆、信仰、运气、未来可能性、世界稳定性和他人被迫承担的隐形费用。</w:t>
      </w:r>
    </w:p>
    <w:p w14:paraId="11C86F47">
      <w:r>
        <w:t>能力边界：她不能凭空实现愿望，只能标出代价、拆穿虚假折扣、拒绝不合理交易。愿望若被强行成交，反噬会优先追到她身上。</w:t>
      </w:r>
    </w:p>
    <w:p w14:paraId="66511F00">
      <w:r>
        <w:t>失控风险：当她认定整个世界都在赖账时，会开始给神明、王国、命运和旧世界管理员开票。后期风险不是杀伤力，而是她会让旧秩序所有隐性债务一次性到期。</w:t>
      </w:r>
    </w:p>
    <w:p w14:paraId="5D83E3CC">
      <w:r>
        <w:t>喜剧用法：用客服语气说最吓人的话。例如“您的愿望目前有三个价位，便宜的那个会让您后悔一辈子”“本店支持后悔，但不支持把后悔转嫁给前任”。</w:t>
      </w:r>
    </w:p>
    <w:p w14:paraId="246FEC08">
      <w:r>
        <w:t>关系网：与林照是店主和收银员，也是理想主义与成本意识的互相拉扯；与裴烬是订单代价审核组合；与阿洛是前台和安保搭档；与鹿银组成“账单恐怖二人组”；对闻星河乱买东西保持长期财务警惕。</w:t>
      </w:r>
    </w:p>
    <w:p w14:paraId="32FB2609">
      <w:r>
        <w:t>个人命运线：从替别人实现愿望的工具，变成能给自己愿望定价的人；从神殿坏账承担者，变成新世界交易伦理的制定者。</w:t>
      </w:r>
    </w:p>
    <w:p w14:paraId="328AEC5A">
      <w:r>
        <w:t>卷内高光：第一卷逼神官看见信仰欠款；第三卷神明债务线主场爆发；第五卷配合鹿银确认世界亏空；第九卷保护员工契约代价，防止管理员重标合同；终卷为新世界写下第一条愿望税则。</w:t>
      </w:r>
    </w:p>
    <w:p w14:paraId="6A0EADB8">
      <w:r>
        <w:t>终局职能：新世界交易伦理奠基人。她要证明新世界可以有愿望，但不能再让弱者替强者付费。</w:t>
      </w:r>
    </w:p>
    <w:p w14:paraId="06638723">
      <w:r>
        <w:t>写作禁忌：不能写成单纯腹黑或冷血财务。她的温柔是真的，算账也是真的；她最动人的地方是明明懂代价，却仍愿意给人保留一个可承受的选择。</w:t>
      </w:r>
    </w:p>
    <w:p w14:paraId="1C6D5066"/>
    <w:p w14:paraId="75A7A532">
      <w:r>
        <w:t>2. 裴烬</w:t>
      </w:r>
    </w:p>
    <w:p w14:paraId="1EB0DCE0">
      <w:r>
        <w:t>基础定位：配送员 / 外勤先锋 / 火种骑士团最后流亡者 / 归墟店地图推进器。</w:t>
      </w:r>
    </w:p>
    <w:p w14:paraId="42B3F270">
      <w:r>
        <w:t>登场与入职：第一卷第7-8章登场并签约。他带着“永远送不到的信”进店，请求归墟店帮他完成旧城失守前的最后配送。林照用配送员合同把他的赎罪变成岗位。</w:t>
      </w:r>
    </w:p>
    <w:p w14:paraId="4D69BF2C">
      <w:r>
        <w:t>读者第一印象：红发、披风、背巨大配送箱，像快递员误入史诗战场。人很热血，职业精神离谱认真。</w:t>
      </w:r>
    </w:p>
    <w:p w14:paraId="3654A7C1">
      <w:r>
        <w:t>外显标签：骑士快递员、五星好评执念、必达主义者、王城禁区钥匙、火种余烬携带者。</w:t>
      </w:r>
    </w:p>
    <w:p w14:paraId="260FED1A">
      <w:r>
        <w:t>底层需求：他想证明当年的失败不是因为自己不够快，也想知道那封军令为什么会被世界故意拦下。</w:t>
      </w:r>
    </w:p>
    <w:p w14:paraId="6F00CA2A">
      <w:r>
        <w:t>核心矛盾：他相信“送到就能弥补”，但故事要让他明白，有些东西不是送晚了，而是旧秩序从一开始就不允许它送达。</w:t>
      </w:r>
    </w:p>
    <w:p w14:paraId="516F6257">
      <w:r>
        <w:t>岗位职责：跨区配送、禁区突入、证据送达、合同送达、传票送达、火种送达、退货回执回收。他负责把归墟店业务从柜台推向地图尽头。</w:t>
      </w:r>
    </w:p>
    <w:p w14:paraId="33472226">
      <w:r>
        <w:t>岗位日常：接单、规划路线、背包、敲门、要求签收。越宏大的场面越要让他喊出服务业话术，比如对深渊说“您好，您的包裹到了，请确认收货”。</w:t>
      </w:r>
    </w:p>
    <w:p w14:paraId="29ED34C4">
      <w:r>
        <w:t>能力规则：必达。只要正式接下配送单，就一定能抵达目标地点，无视封印、距离、梦境、禁区和部分历史断层。</w:t>
      </w:r>
    </w:p>
    <w:p w14:paraId="3123717C">
      <w:r>
        <w:t>能力边界：订单必须成立，收件目标必须存在或曾经存在。目标越模糊，路线越危险；如果收件人被世界删除，他会被迫进入删除现场。</w:t>
      </w:r>
    </w:p>
    <w:p w14:paraId="1C686D44">
      <w:r>
        <w:t>失控风险：订单描述不清时，他可能把东西送到命运尽头、神明心脏、世界背面或管理员档案室。能力本身会把“不可抵达”变成“必须抵达”，因此经常撬开世界补丁。</w:t>
      </w:r>
    </w:p>
    <w:p w14:paraId="4097808C">
      <w:r>
        <w:t>喜剧用法：把骑士宣誓和配送服务混在一起。别人讨论王城禁令，他认真问“禁区有门牌号吗，没有的话能不能临时编号”。</w:t>
      </w:r>
    </w:p>
    <w:p w14:paraId="14F64985">
      <w:r>
        <w:t>关系网：林照给他重新定义送达的机会；许愿替他审核订单代价；阿洛负责守住他回来的门；闻星河会给他塞现代快递箱和定位器；鹿银严肃计算他的路线成本；赫连灯能照出被删除收件地址。</w:t>
      </w:r>
    </w:p>
    <w:p w14:paraId="5257623F">
      <w:r>
        <w:t>个人命运线：从弥补失败的骑士，成长为主动选择目的地的人；从被过去军令驱使，变成新世界第一条道路的开路者。</w:t>
      </w:r>
    </w:p>
    <w:p w14:paraId="0DF7982E">
      <w:r>
        <w:t>卷内高光：第一卷激活必达并打开王座背后裂缝；第二卷深入王座背面；第三卷配送神明传票；第八卷配送火种余烬；第九卷配送复议申请；终卷把第一份新世界住址确认书送到所有残片边缘。</w:t>
      </w:r>
    </w:p>
    <w:p w14:paraId="373FE6CA">
      <w:r>
        <w:t>终局职能：新世界道路与物流规则奠基人。他负责证明新世界不是孤岛，而是所有真实之地都可以互相抵达。</w:t>
      </w:r>
    </w:p>
    <w:p w14:paraId="6502A6C5">
      <w:r>
        <w:t>写作禁忌：可以莽，不能蠢。他的热血要落在“一定送到”的职业信念上，而不是无脑打架。</w:t>
      </w:r>
    </w:p>
    <w:p w14:paraId="5CAF77F2"/>
    <w:p w14:paraId="74A47D04">
      <w:r>
        <w:t>3. 阿洛</w:t>
      </w:r>
    </w:p>
    <w:p w14:paraId="6E117D8E">
      <w:r>
        <w:t>基础定位：保安 / 店规执行者 / 归墟店边界守护者 / 家的概念学习者。</w:t>
      </w:r>
    </w:p>
    <w:p w14:paraId="4EE39208">
      <w:r>
        <w:t>登场与入职：第一卷第11章由砸店者反转入职。她受雇来砸归墟店，被店规反弹后发现员工餐比雇主给的钱还香，林照用保安合同把她从武器变成员工。</w:t>
      </w:r>
    </w:p>
    <w:p w14:paraId="4145A7F4">
      <w:r>
        <w:t>读者第一印象：银灰短发、兽耳、眼神凶，像下一秒就要掀柜台。结果她最先认真研究员工餐和宿舍门锁。</w:t>
      </w:r>
    </w:p>
    <w:p w14:paraId="650EB069">
      <w:r>
        <w:t>外显标签：兽人族少女、嘴硬护短、员工餐守护者、门口最后一道防线、归墟店安全感来源。</w:t>
      </w:r>
    </w:p>
    <w:p w14:paraId="5FF6CB48">
      <w:r>
        <w:t>底层需求：她想要一个不会把她当武器、奴隶或宠物的地方。她要学会“家”不是笼子，而是她可以主动守住的边界。</w:t>
      </w:r>
    </w:p>
    <w:p w14:paraId="150E92B5">
      <w:r>
        <w:t>核心矛盾：她越想留下，越害怕归属变成新的锁链；越想保护别人，越容易把全世界都划成自己必须守住的门口。</w:t>
      </w:r>
    </w:p>
    <w:p w14:paraId="09CA0D1C">
      <w:r>
        <w:t>岗位职责：守门、巡逻、处理恶意顾客、执行店规、保护员工宿舍、扩张店规领域、临时庇护弱者。</w:t>
      </w:r>
    </w:p>
    <w:p w14:paraId="66CA3CAA">
      <w:r>
        <w:t>岗位日常：站门口、发号码牌、问能不能把顾客礼貌地扔出去、把危险商品列入宿舍禁入清单。她的日常要有生活化可爱感，但核心始终是守护。</w:t>
      </w:r>
    </w:p>
    <w:p w14:paraId="2583D074">
      <w:r>
        <w:t>能力规则：店规领域。在归墟店范围内强制执行店规，禁止斗殴、抢劫、赊账、辱骂员工、恶意差评和破坏营业秩序。</w:t>
      </w:r>
    </w:p>
    <w:p w14:paraId="3165CF44">
      <w:r>
        <w:t>能力边界：店规必须由店铺承认，不能随意把个人好恶写成规则。领域越大，她承担的守护压力越高。</w:t>
      </w:r>
    </w:p>
    <w:p w14:paraId="5B772A19">
      <w:r>
        <w:t>失控风险：随着店铺扩张，领域可能从柜台扩到街区、城市乃至残片世界。若阿洛把“需要保护的人”全部认定为本店范围，她会把旧世界大量地盘强行纳入店规。</w:t>
      </w:r>
    </w:p>
    <w:p w14:paraId="09E496B8">
      <w:r>
        <w:t>喜剧用法：把所有服务纠纷都理解为潜在战斗，严肃问林照“辱骂员工算不算可以丢出去的前置条件”。也可以写她偷偷给员工餐打分。</w:t>
      </w:r>
    </w:p>
    <w:p w14:paraId="6681FA00">
      <w:r>
        <w:t>关系网：林照是第一个把她当员工签下的人；裴烬负责冲出去，她负责守回来；许愿给她判断顾客恶意；温白昼让她学会保护不等于替人承受一切；赫连灯和她组成守夜搭档。</w:t>
      </w:r>
    </w:p>
    <w:p w14:paraId="66E378AF">
      <w:r>
        <w:t>个人命运线：从没有归属的武器，变成守护家的人；从被雇佣的暴力，变成主动选择边界的守门者。</w:t>
      </w:r>
    </w:p>
    <w:p w14:paraId="283D9950">
      <w:r>
        <w:t>卷内高光：第一卷砸店反转入职，守店战成为主场核心；第四卷保护双重历史中的普通人；第八卷在禁区守住临时营地；第九卷守住门牌，证明归墟店不是一栋房子，而是被员工共同守住的边界。</w:t>
      </w:r>
    </w:p>
    <w:p w14:paraId="4E877BE4">
      <w:r>
        <w:t>终局职能：新世界安全边界与居住伦理奠基人。她负责证明新世界不是强者圈地，而是弱者也能放心睡觉的地方。</w:t>
      </w:r>
    </w:p>
    <w:p w14:paraId="07CEF7CB">
      <w:r>
        <w:t>写作禁忌：不要只卖萌，也不要只写战斗。阿洛的每次动手都要和“守住谁、守住哪里、为什么这里是家”有关。</w:t>
      </w:r>
    </w:p>
    <w:p w14:paraId="3C3F595C"/>
    <w:p w14:paraId="0562F04C">
      <w:r>
        <w:t>4. 闻星河</w:t>
      </w:r>
    </w:p>
    <w:p w14:paraId="43E5894D">
      <w:r>
        <w:t>基础定位：采购员 / 跨界寻货员 / 都市异能区入口角色 / 现代吐槽担当。</w:t>
      </w:r>
    </w:p>
    <w:p w14:paraId="1F8DAD74">
      <w:r>
        <w:t>登场与入职：第一卷第23章在裂缝另一侧与林照短暂对视，第36章拿招聘单正式走进归墟店，第二卷开头询问五险一金和异世界生存险。他是都市异能线接入归墟店的活接口。</w:t>
      </w:r>
    </w:p>
    <w:p w14:paraId="6EB18BA1">
      <w:r>
        <w:t>读者第一印象：运动外套、双肩包、少年感强，像能从便利店买回灭世材料，也像会在神明降临时先问有没有校园网。</w:t>
      </w:r>
    </w:p>
    <w:p w14:paraId="43A78AFF">
      <w:r>
        <w:t>外显标签：空间系学生、嘴贫采购员、报销单受害者、现代常识补丁、跨界供应链开荒者。</w:t>
      </w:r>
    </w:p>
    <w:p w14:paraId="5E05727B">
      <w:r>
        <w:t>底层需求：他想确认自己的普通人生没有被异能和裂缝彻底偷走，也想证明现代世界的“小东西”能在异世界派上大用场。</w:t>
      </w:r>
    </w:p>
    <w:p w14:paraId="6C3820FE">
      <w:r>
        <w:t>核心矛盾：他起初把异世界当隐藏副本和大冒险，后来必须面对每一次采购都可能改变一个世界残片的命运。</w:t>
      </w:r>
    </w:p>
    <w:p w14:paraId="0837298F">
      <w:r>
        <w:t>岗位职责：跨界采购、异常坐标定位、遗失商品回收、现代物资引入、现实证据采集、供应链搭建。</w:t>
      </w:r>
    </w:p>
    <w:p w14:paraId="1A297347">
      <w:r>
        <w:t>岗位日常：背包进货、拍照留证、问能不能报销、把现代小商品带进史诗危机。比如用便利贴标记神谕，用充电宝救活神国废墟里的旧终端。</w:t>
      </w:r>
    </w:p>
    <w:p w14:paraId="1D8823A8">
      <w:r>
        <w:t>能力规则：跨界进货。能定位不同世界碎片里的材料、坐标、残留商品和被旧秩序藏起来的真实物证。</w:t>
      </w:r>
    </w:p>
    <w:p w14:paraId="514EE49E">
      <w:r>
        <w:t>能力边界：采购必须有需求单或商品逻辑，不能随意薅世界墙皮。采购对象越接近禁忌，越容易把危险一起带回店里。</w:t>
      </w:r>
    </w:p>
    <w:p w14:paraId="697C3530">
      <w:r>
        <w:t>失控风险：采购清单一旦写错，可能把禁忌遗物、旧神器官、未来废墟、管理员监控点或一整段城市异常带回来。</w:t>
      </w:r>
    </w:p>
    <w:p w14:paraId="58430107">
      <w:r>
        <w:t>喜剧用法：负责把现代网络语和异世界宏大叙事撞在一起。别人说神明不可直视，他小声问“这算不算视觉污染，能投诉吗”。</w:t>
      </w:r>
    </w:p>
    <w:p w14:paraId="5EE15DEF">
      <w:r>
        <w:t>关系网：林照通过他保留现代人的吐槽和常识；鹿银追他的报销单；许愿重标他的采购代价；阿洛检查他的背包；裴烬对他的采购物有天然配送冲动；钟离暮和他组成现代规则吐槽组。</w:t>
      </w:r>
    </w:p>
    <w:p w14:paraId="0A8855FB">
      <w:r>
        <w:t>个人命运线：从看热闹的都市少年，成长为理解世界代价的开拓者；从“我来进货”变成“我知道哪些东西不能买走”。</w:t>
      </w:r>
    </w:p>
    <w:p w14:paraId="5C1273F5">
      <w:r>
        <w:t>卷内高光：第一卷拿招聘单入场；第二卷采购都市坐标并打开现代异能区；第六卷面对旧生活诱惑；第八卷采购禁区坐标；第九卷开移动采购点，证明员工分店可以跨界营业。</w:t>
      </w:r>
    </w:p>
    <w:p w14:paraId="36B46FFB">
      <w:r>
        <w:t>终局职能：新世界供应链和探索制度奠基人。他负责让新世界有资源流动，但不再掠夺废墟。</w:t>
      </w:r>
    </w:p>
    <w:p w14:paraId="74C72074">
      <w:r>
        <w:t>写作禁忌：不能只当搞笑弹幕。吐槽是入口，成长是核心；越到后期，越要让他明白“进货”也有伦理。</w:t>
      </w:r>
    </w:p>
    <w:p w14:paraId="0DC01949"/>
    <w:p w14:paraId="58F5CE22">
      <w:r>
        <w:t>5. 鹿银</w:t>
      </w:r>
    </w:p>
    <w:p w14:paraId="1CC840BE">
      <w:r>
        <w:t>基础定位：会计 / 因果审计师 / 世界亏空揭露者 / 归墟店财务主心骨。</w:t>
      </w:r>
    </w:p>
    <w:p w14:paraId="37AD58D3">
      <w:r>
        <w:t>登场与入职：第一卷第25章以临时会计身份出现，指出王国人口、税收、寿命数据不成立。第三至第五卷逐步加重，第五卷成为核心主场并推动员工入股契约。</w:t>
      </w:r>
    </w:p>
    <w:p w14:paraId="2F01CF7F">
      <w:r>
        <w:t>读者第一印象：短发、细框眼镜、平板和算盘并用，看起来像冷淡财务，实际能把神明算到破产。</w:t>
      </w:r>
    </w:p>
    <w:p w14:paraId="2F8A0D11">
      <w:r>
        <w:t>外显标签：毒舌会计、报销单审判者、真实账本持有人、世界级财务诈骗发现者、归墟店理性刹车。</w:t>
      </w:r>
    </w:p>
    <w:p w14:paraId="03EDB090">
      <w:r>
        <w:t>底层需求：她想夺回“我不是账面数字”的权利。她曾经替强者做黑账，后来发现自己也被写进假账。</w:t>
      </w:r>
    </w:p>
    <w:p w14:paraId="744A7891">
      <w:r>
        <w:t>核心矛盾：她嘴上只相信数字，但故事要让她证明数字也可以替没有声音的人作证，而不是只为强者服务。</w:t>
      </w:r>
    </w:p>
    <w:p w14:paraId="334AD790">
      <w:r>
        <w:t>岗位职责：营业流水、因果负债、人口税收、寿命抵押、信仰坏账、历史成本、新世界预算、员工入股账目。</w:t>
      </w:r>
    </w:p>
    <w:p w14:paraId="43D8886B">
      <w:r>
        <w:t>岗位日常：查账、追报销、改预算、用冷静语气给热血行为降温。常见台词方向是“老板，这不是拯救世界，这是高风险长期投资”。</w:t>
      </w:r>
    </w:p>
    <w:p w14:paraId="0B9351FB">
      <w:r>
        <w:t>能力规则：真实账本。能审计任何系统中的收入、支出、亏空、抵押、坏账和被隐藏成本。</w:t>
      </w:r>
    </w:p>
    <w:p w14:paraId="7FDCE23A">
      <w:r>
        <w:t>能力边界：账本只能揭示真实账目，不能自动填平亏空。她越接近世界总账，越容易被旧世界清算系统反向标记为坏账。</w:t>
      </w:r>
    </w:p>
    <w:p w14:paraId="17D1007F">
      <w:r>
        <w:t>失控风险：终极审计会把所有虚假秩序列为坏账并强制清算，可能导致靠谎言维持的城市、神殿和历史补丁同时崩溃。</w:t>
      </w:r>
    </w:p>
    <w:p w14:paraId="5C89530F">
      <w:r>
        <w:t>喜剧用法：把宏大叙事翻译成财务语言，把所有人的冲动折算成预算、风险和报销流程。她追闻星河报销可以成为长期轻喜剧线。</w:t>
      </w:r>
    </w:p>
    <w:p w14:paraId="61249474">
      <w:r>
        <w:t>关系网：和许愿组成定价与审计双核心；与林照互相制衡理想和预算；监督裴烬路线成本；记录阿洛守住的人口；和钟离暮共同把“不能卖员工未来”写进条款。</w:t>
      </w:r>
    </w:p>
    <w:p w14:paraId="56196EDC">
      <w:r>
        <w:t>个人命运线：从替强者做账的人，变成替真实本身查账的人；从旁观亏空，变成新世界第一笔真实资本的审计者。</w:t>
      </w:r>
    </w:p>
    <w:p w14:paraId="71BB8ED3">
      <w:r>
        <w:t>卷内高光：第一卷指出王国数据不成立；第三卷审计神明债务；第五卷发现世界总账亏空并推动员工入股契约；第九卷审计营业执照来源；终卷核定新世界第一份预算。</w:t>
      </w:r>
    </w:p>
    <w:p w14:paraId="48FDE491">
      <w:r>
        <w:t>终局职能：新世界财政、预算和真实资本制度奠基人。她负责确保新世界不靠透支未来、记忆和弱者命运运转。</w:t>
      </w:r>
    </w:p>
    <w:p w14:paraId="61F33615">
      <w:r>
        <w:t>写作禁忌：不能写成冷冰冰工具人。她的理性是自保铠甲，真正高光是用数字替被抹掉的人作证。</w:t>
      </w:r>
    </w:p>
    <w:p w14:paraId="070267D4"/>
    <w:p w14:paraId="31460649">
      <w:r>
        <w:t>6. 温白昼</w:t>
      </w:r>
    </w:p>
    <w:p w14:paraId="26E7A55A">
      <w:r>
        <w:t>基础定位：售后员 / 回溯修复师 / 历史创口处理者 / 温柔但危险的修补者。</w:t>
      </w:r>
    </w:p>
    <w:p w14:paraId="7063F25D">
      <w:r>
        <w:t>登场与入职：第四卷主场登场并入职，负责把归墟店业务从售前交易扩展到售后修复和历史创伤处理。她出现时，要让读者意识到归墟店不能只负责成交，也要负责代价之后的人如何继续活。</w:t>
      </w:r>
    </w:p>
    <w:p w14:paraId="21CCC2F1">
      <w:r>
        <w:t>读者第一印象：浅色长外套、旧工单、修补工具，像白天开门的旧修理铺，让人安心，也让人想哭。</w:t>
      </w:r>
    </w:p>
    <w:p w14:paraId="28340475">
      <w:r>
        <w:t>外显标签：温柔售后、历史修补师、回执收集者、拒绝虚假圆满的人、归墟店软肋也是底线。</w:t>
      </w:r>
    </w:p>
    <w:p w14:paraId="7CFB6D8F">
      <w:r>
        <w:t>底层需求：她想确认被修复过的人生仍然是真实人生，而不是临时补丁。她也害怕自己会因为太想救人而替所有人选择重来。</w:t>
      </w:r>
    </w:p>
    <w:p w14:paraId="4C45124A">
      <w:r>
        <w:t>核心矛盾：她能修复遗憾，却必须学会不是所有遗憾都该被抹掉；她越温柔，越需要边界。</w:t>
      </w:r>
    </w:p>
    <w:p w14:paraId="591A20D6">
      <w:r>
        <w:t>岗位职责：售后接待、损坏历史读取、失败交易修复、记忆创伤处理、员工反噬缓冲、顾客代价随访。</w:t>
      </w:r>
    </w:p>
    <w:p w14:paraId="79290AA5">
      <w:r>
        <w:t>岗位日常：登记售后单、安抚顾客、修补破碎回忆、拒绝不合理复活要求。喜剧场面可以是她温柔地把灭城级事故称为“售后问题比较复杂”。</w:t>
      </w:r>
    </w:p>
    <w:p w14:paraId="783D9692">
      <w:r>
        <w:t>能力规则：白昼回执。能读取一段损坏历史、失败交易或破碎记忆的售后记录，并修复其中仍被当事人承认的真实部分。</w:t>
      </w:r>
    </w:p>
    <w:p w14:paraId="6CFC70C1">
      <w:r>
        <w:t>能力边界：不能创造从未存在的圆满，不能完整回溯已被世界删除的历史。她只能修复真实留下的裂口，不能替人逃避代价。</w:t>
      </w:r>
    </w:p>
    <w:p w14:paraId="2A11852A">
      <w:r>
        <w:t>失控风险：如果过度共情，她会试图修复所有遗憾，导致历史反复回卷，人物被困在永远售后的白昼里。</w:t>
      </w:r>
    </w:p>
    <w:p w14:paraId="4259B12D">
      <w:r>
        <w:t>喜剧用法：用温柔专业语气处理离谱事故，例如问林照“老板，顾客把前世和今生都摔碎了，这单算一件还是两件售后”。</w:t>
      </w:r>
    </w:p>
    <w:p w14:paraId="789339B0">
      <w:r>
        <w:t>关系网：她补上林照经营理念里最柔软的一环；和阿洛共同保护受伤者；与鹿银在“能不能修”和“值不值得修”上争执；替裴烬处理送达失败创伤；对许愿承担过的愿望反噬格外敏感。</w:t>
      </w:r>
    </w:p>
    <w:p w14:paraId="70ABC3D7">
      <w:r>
        <w:t>个人命运线：从不断替过去缝补的人，变成承认伤痕也可以继续生活的人；从修复遗憾，转向保护真实。</w:t>
      </w:r>
    </w:p>
    <w:p w14:paraId="4FB599B1">
      <w:r>
        <w:t>卷内高光：第四卷拒绝完整回溯，选择修复被承认的真实；第八卷售后考核中证明有些伤只适合点灯；第九卷修复被抹员工记忆，抵抗契约删除；终卷建立新世界售后诊室。</w:t>
      </w:r>
    </w:p>
    <w:p w14:paraId="0883C787">
      <w:r>
        <w:t>终局职能：新世界医疗、售后和历史创伤修复制度奠基人。她负责让新世界不把受伤者当成系统噪音。</w:t>
      </w:r>
    </w:p>
    <w:p w14:paraId="037F89D0">
      <w:r>
        <w:t>写作禁忌：不是圣母，也不是万能复活机。她的爽点是拒绝虚假圆满，保留真实可继续生活的部分。</w:t>
      </w:r>
    </w:p>
    <w:p w14:paraId="53051439"/>
    <w:p w14:paraId="4EAF6E48">
      <w:r>
        <w:t>7. 钟离暮</w:t>
      </w:r>
    </w:p>
    <w:p w14:paraId="21854318">
      <w:r>
        <w:t>基础定位：法务顾问 / 规则诉讼师 / 旧秩序反诉专家 / 归墟店合法性武器。</w:t>
      </w:r>
    </w:p>
    <w:p w14:paraId="75AD14DC">
      <w:r>
        <w:t>登场与入职：第六卷登场并加入，第七卷机械皇庭法务线强化，第九卷成为停业整顿反诉核心。他的出现要让读者看到，归墟店不只是钻空子，而是能把旧规则拖上审判席。</w:t>
      </w:r>
    </w:p>
    <w:p w14:paraId="1D33914D">
      <w:r>
        <w:t>读者第一印象：黑色长风衣或整洁西装，随身文件夹和印章，看起来像能把末日写成起诉状的人。</w:t>
      </w:r>
    </w:p>
    <w:p w14:paraId="0773662A">
      <w:r>
        <w:t>外显标签：程序正义偏执者、公章猎手、劳动仲裁战神、旧规则拆解师、世界级反诉发动机。</w:t>
      </w:r>
    </w:p>
    <w:p w14:paraId="7F253FA0">
      <w:r>
        <w:t>底层需求：他想证明规则不必永远服务强者。他曾是旧规则体系的一部分，因此比谁都清楚规则如何被写成锁链。</w:t>
      </w:r>
    </w:p>
    <w:p w14:paraId="1E5B062F">
      <w:r>
        <w:t>核心矛盾：他相信程序的重要性，又害怕自己建立的新程序有一天也会压迫真实。后期必须让他从“反诉旧规则”走向“起草保护真实的新规则”。</w:t>
      </w:r>
    </w:p>
    <w:p w14:paraId="7CD334CA">
      <w:r>
        <w:t>岗位职责：合同审核、规则解释、停业申辩、员工权益保护、旧秩序反诉、跨界营业规范、新世界基本条款起草。</w:t>
      </w:r>
    </w:p>
    <w:p w14:paraId="3258425F">
      <w:r>
        <w:t>岗位日常：审合同、盖章、要求敌人补齐授权链、在战场上递交材料。喜剧爽点是敌人拔剑，他先问“执法主体是否合法”。</w:t>
      </w:r>
    </w:p>
    <w:p w14:paraId="1F53C365">
      <w:r>
        <w:t>能力规则：规则反诉。能抓住任何规则、法令、神谕、系统通知中的权限漏洞，并把对方的审判转化为归墟店的反诉程序。</w:t>
      </w:r>
    </w:p>
    <w:p w14:paraId="1DB7202D">
      <w:r>
        <w:t>能力边界：必须存在规则文本、口头授权或实际执法行为。他不能在完全无规则之地凭空起诉，但能逼对方承认自己正在使用规则。</w:t>
      </w:r>
    </w:p>
    <w:p w14:paraId="5DB78C55">
      <w:r>
        <w:t>失控风险：若过度启动反诉，可能让旧世界所有规则进入互相审判状态，造成秩序停摆。最可怕的不是他违法，而是他让旧法自己判自己有罪。</w:t>
      </w:r>
    </w:p>
    <w:p w14:paraId="3950E5EC">
      <w:r>
        <w:t>喜剧用法：在最燃的场景递材料、要公章、核对回执，把神谕拆成格式条款，把围剿拆成非法联合执法。</w:t>
      </w:r>
    </w:p>
    <w:p w14:paraId="4B169B30">
      <w:r>
        <w:t>关系网：林照提供经营目标，钟离暮提供合法路径；替许愿审合同；确认裴烬配送回执效力；规范阿洛店规边界；和鹿银共同把员工未来不可抵押写入正式条款；与闻星河组成现代规则吐槽组。</w:t>
      </w:r>
    </w:p>
    <w:p w14:paraId="613F164B">
      <w:r>
        <w:t>个人命运线：从旧规则执行者，变成新规则起草者；从相信程序本身，变成相信程序必须服务真实的人。</w:t>
      </w:r>
    </w:p>
    <w:p w14:paraId="30B99BA4">
      <w:r>
        <w:t>卷内高光：第六卷加入法务；第七卷反诉机械皇庭；第八卷质疑禁区权限；第九卷提起停业整顿反诉；终卷起草新世界店规宪章。</w:t>
      </w:r>
    </w:p>
    <w:p w14:paraId="533975C6">
      <w:r>
        <w:t>终局职能：新世界基本法、员工权益和跨界营业规则奠基人。他负责证明新世界不是无序逃亡，而是有更合理的规则。</w:t>
      </w:r>
    </w:p>
    <w:p w14:paraId="09B7D42A">
      <w:r>
        <w:t>写作禁忌：不能只做嘴炮律师。他的强点是把宏大冲突落成可执行规则，让读者爽在“你用规则压我，我用你的规则反告你”。</w:t>
      </w:r>
    </w:p>
    <w:p w14:paraId="2B384FD8"/>
    <w:p w14:paraId="31B7CAD0">
      <w:r>
        <w:t>8. 赫连灯</w:t>
      </w:r>
    </w:p>
    <w:p w14:paraId="2525DF6F">
      <w:r>
        <w:t>基础定位：夜班店员 / 提灯巡夜人 / 被删除道路见证者 / 新世界地基照明者。</w:t>
      </w:r>
    </w:p>
    <w:p w14:paraId="44750943">
      <w:r>
        <w:t>登场与入职：第八卷禁区团建中登场，第八卷尾声入职，第九卷开始承担旧路许可和夜间分店节点功能。她的出现标志归墟店开始面对被删除、被遗忘、被禁止记忆的世界残片。</w:t>
      </w:r>
    </w:p>
    <w:p w14:paraId="3269388B">
      <w:r>
        <w:t>读者第一印象：深色斗篷，手提旧灯，眼神像刚从很长的夜里走出来。她不吓人，但她站在那里，周围的谎言会变暗。</w:t>
      </w:r>
    </w:p>
    <w:p w14:paraId="3879081D">
      <w:r>
        <w:t>外显标签：夜班新人、旧路见证者、灯灭一次的人、删除痕迹识别者、安静但关键的指路人。</w:t>
      </w:r>
    </w:p>
    <w:p w14:paraId="55F32022">
      <w:r>
        <w:t>底层需求：她想证明自己不是旧路上的残影。只要有人承认她的夜班岗位，她就不再只是废墟里无人记得的一盏灯。</w:t>
      </w:r>
    </w:p>
    <w:p w14:paraId="34460355">
      <w:r>
        <w:t>核心矛盾：她记得太多被删除的路，却不确定这些路是否都该回来。她要学会照见真实，不等于让所有伤口同时暴露。</w:t>
      </w:r>
    </w:p>
    <w:p w14:paraId="6E58C1C3">
      <w:r>
        <w:t>岗位职责：夜班营业、禁区巡查、旧路照明、删除痕迹识别、新世界地基定位、夜间分店节点维护。</w:t>
      </w:r>
    </w:p>
    <w:p w14:paraId="7B38F0C8">
      <w:r>
        <w:t>岗位日常：打夜班卡、巡店、检查门牌、研究熬夜补贴、照见白天看不见的顾客。喜剧点来自她认真把“夜班补贴”视为新世界文明的重要证据。</w:t>
      </w:r>
    </w:p>
    <w:p w14:paraId="4E2FA732">
      <w:r>
        <w:t>能力规则：旧路提灯。能照见被删除、被折叠、被禁止记忆的道路和许可，短暂恢复通行与见证。</w:t>
      </w:r>
    </w:p>
    <w:p w14:paraId="6990717E">
      <w:r>
        <w:t>能力边界：灯只能照亮曾经存在的路，不能凭空造路。每照亮一段被删除道路，她都要承担一部分遗忘寒意。</w:t>
      </w:r>
    </w:p>
    <w:p w14:paraId="7668C9A8">
      <w:r>
        <w:t>失控风险：如果提灯长明，所有被删除道路会同时回归，可能让旧世界补丁大面积脱落，甚至提前暴露新世界地基。</w:t>
      </w:r>
    </w:p>
    <w:p w14:paraId="68456000">
      <w:r>
        <w:t>喜剧用法：对现代夜班制度困惑，认真研究打卡机和补贴，安静地说出非常恐怖的事实，比如“这条街昨天被删过三次，今天还在上班，很努力”。</w:t>
      </w:r>
    </w:p>
    <w:p w14:paraId="22E2B00F">
      <w:r>
        <w:t>关系网：林照给她夜班岗位，承认黑夜里的见证也有工资和归属；温白昼修白昼，她照黑夜；裴烬靠她寻找被删收件地址；阿洛和她共同守夜；闻星河对她的夜班补贴问题高度共情。</w:t>
      </w:r>
    </w:p>
    <w:p w14:paraId="3459D65F">
      <w:r>
        <w:t>个人命运线：从替废墟守夜的人，变成替新世界点灯的人；从见证毁灭，转向引导归来。</w:t>
      </w:r>
    </w:p>
    <w:p w14:paraId="42F9795C">
      <w:r>
        <w:t>卷内高光：第八卷提灯出现并在灯灭一次后证明禁区考核真实；第八卷尾声正式成为夜班店员；第九卷照见旧路许可，证明归墟店营业资格早于旧执照；终卷点亮新世界第一条夜路。</w:t>
      </w:r>
    </w:p>
    <w:p w14:paraId="2D66A411">
      <w:r>
        <w:t>终局职能：新世界夜路、记忆边界和失落归途的守护者。她负责让被删除者仍有机会被看见、被找到、被接回。</w:t>
      </w:r>
    </w:p>
    <w:p w14:paraId="679FF227">
      <w:r>
        <w:t>写作禁忌：力量要克制和神秘。她不是大范围照明工具，而是关键时刻指出“被删掉的真实曾经在这里”的人。</w:t>
      </w:r>
    </w:p>
    <w:p w14:paraId="5299D764"/>
    <w:p w14:paraId="763D5004">
      <w:r>
        <w:t>员工关系与群像推进补充</w:t>
      </w:r>
    </w:p>
    <w:p w14:paraId="47AF09EF">
      <w:r>
        <w:t>店主与员工关系总线：林照作为店主不列入员工编号，但必须始终站在员工体系中央。他不是员工的上级压迫者，而是契约解释者、风险承担者和最终开界决策者。员工越强，林照越要承担“这份合同由我负责”的店主重量。</w:t>
      </w:r>
    </w:p>
    <w:p w14:paraId="6BCE6822">
      <w:r>
        <w:t>员工成长五阶段：第一阶段是被雇佣，解决生存与归属；第二阶段是被承认，证明岗位不是灾难；第三阶段是入股，拒绝被旧世界抵押；第四阶段是分店节点，证明归墟店不靠旧执照；最终阶段是共同开界，八个岗位升级为新世界第一套基础制度。</w:t>
      </w:r>
    </w:p>
    <w:p w14:paraId="737720C3">
      <w:r>
        <w:t>八岗位互补关系：许愿负责“愿望有价”，鹿银负责“账目真实”；裴烬负责“道路可达”，赫连灯负责“旧路可见”；阿洛负责“边界可守”，温白昼负责“伤口可修”；闻星河负责“资源可流动”，钟离暮负责“规则可申辩”。这四组互为镜像，写群像时可轮流搭配制造冲突和高光。</w:t>
      </w:r>
    </w:p>
    <w:p w14:paraId="58687F10">
      <w:r>
        <w:t>店铺日常喜剧公式：一个离谱顾客提出离谱需求，许愿先报价，鹿银算账，闻星河吐槽，阿洛判断能不能丢出去，裴烬问是否需要配送，温白昼判断售后风险，钟离暮看合同漏洞，赫连灯指出这条路以前死过人，最后林照把所有混乱压成一张可执行订单。</w:t>
      </w:r>
    </w:p>
    <w:p w14:paraId="3B3A20C6">
      <w:r>
        <w:t>世界崩坏公式：员工认真完成本职工作时，会让旧世界补丁失效。许愿开票让神明债务暴露，裴烬送达让禁区被打开，阿洛扩界让旧秩序地盘失效，闻星河采购让跨界供应链成立，鹿银审计让总账亏空显形，温白昼修复让伪历史破裂，钟离暮反诉让旧法自审，赫连灯照路让删除记录回归。</w:t>
      </w:r>
    </w:p>
    <w:p w14:paraId="1DCDDAD4">
      <w:r>
        <w:t>新世界职能公式：终局不是林照一个人开天辟地，而是八名员工把岗位升级为新世界基础制度：交易伦理、道路物流、安保边界、供应链、财政预算、医疗售后、基本法、夜路记忆。归墟店开辟新世界，本质是把一间店的职能扩成一个世界的秩序。</w:t>
      </w:r>
    </w:p>
    <w:p w14:paraId="375FC52B">
      <w:r>
        <w:t>后续新增员工规则：每新增一名员工，都必须补齐岗位、来源、能力、能力边界、失控风险、个人痛点、与现有员工关系、卷内功能和新世界定位。若只能提供战斗力或笑点，暂不适合签入核心员工契约。</w:t>
      </w:r>
    </w:p>
    <w:p w14:paraId="19761418">
      <w:pPr>
        <w:pStyle w:val="3"/>
      </w:pPr>
      <w:r>
        <w:rPr>
          <w:rFonts w:ascii="微软雅黑" w:hAnsi="微软雅黑" w:eastAsia="微软雅黑"/>
          <w:b/>
          <w:sz w:val="36"/>
        </w:rPr>
        <w:t>九、第一卷分幕节奏表</w:t>
      </w:r>
    </w:p>
    <w:p w14:paraId="0F4E70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第一幕：开店求生（1-8章）：</w:t>
      </w:r>
      <w:r>
        <w:rPr>
          <w:rFonts w:ascii="微软雅黑" w:hAnsi="微软雅黑" w:eastAsia="微软雅黑"/>
          <w:sz w:val="21"/>
        </w:rPr>
        <w:t>林照醒来、确认欠债、卖出第一张愿望账单、签下许愿和裴烬。重点是让读者明白归墟店的荒诞规则，以及主角不是战斗型，而是合同和经营型。</w:t>
      </w:r>
    </w:p>
    <w:p w14:paraId="5272D2B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第二幕：员工成团（9-18章）：</w:t>
      </w:r>
      <w:r>
        <w:rPr>
          <w:rFonts w:ascii="微软雅黑" w:hAnsi="微软雅黑" w:eastAsia="微软雅黑"/>
          <w:sz w:val="21"/>
        </w:rPr>
        <w:t>配送事故引出王城禁区，阿洛入职，三名员工灾难评级出现。重点是把店铺经营从个人求生升级为团队协作。</w:t>
      </w:r>
    </w:p>
    <w:p w14:paraId="024022C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第三幕：王城失控（19-28章）：</w:t>
      </w:r>
      <w:r>
        <w:rPr>
          <w:rFonts w:ascii="微软雅黑" w:hAnsi="微软雅黑" w:eastAsia="微软雅黑"/>
          <w:sz w:val="21"/>
        </w:rPr>
        <w:t>议会试图收编，王座背后出现都市街道，鹿银指出王国数据造假，王城断供反被促销击穿。重点是让世界割裂从伏笔变成明确异常。</w:t>
      </w:r>
    </w:p>
    <w:p w14:paraId="2CA7369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第四幕：守店与开图（29-36章）：</w:t>
      </w:r>
      <w:r>
        <w:rPr>
          <w:rFonts w:ascii="微软雅黑" w:hAnsi="微软雅黑" w:eastAsia="微软雅黑"/>
          <w:sz w:val="21"/>
        </w:rPr>
        <w:t>神殿和议会围店，旧世界管理员投影，地下室地图开启，闻星河卷尾入场。重点是完成第一卷情绪高潮，并把第二卷跨界采购线推出去。</w:t>
      </w:r>
    </w:p>
    <w:p w14:paraId="183AAD1B">
      <w:pPr>
        <w:pStyle w:val="3"/>
      </w:pPr>
      <w:r>
        <w:rPr>
          <w:rFonts w:ascii="微软雅黑" w:hAnsi="微软雅黑" w:eastAsia="微软雅黑"/>
          <w:b/>
          <w:sz w:val="36"/>
        </w:rPr>
        <w:t>十、第一卷伏笔回收表</w:t>
      </w:r>
    </w:p>
    <w:p w14:paraId="6466717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账本中的上一任店主库存编号零号：后期可揭示上一任店主不是死亡，而是被旧世界管理员折叠成店铺核心零件。</w:t>
      </w:r>
    </w:p>
    <w:p w14:paraId="43B9128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神殿底座的现代广告语：证明神殿信仰并非原生神话，而是某个都市碎片的残留商业标语被神化。</w:t>
      </w:r>
    </w:p>
    <w:p w14:paraId="72EDB5F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王座背后的电车报站声：指向都市异能区，也暗示王城权力中心建立在另一个世界残片之上。</w:t>
      </w:r>
    </w:p>
    <w:p w14:paraId="0617824B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缝合失败徽章：旧世界管理员曾尝试拼合世界，但拼接失败后选择用谎言维持秩序。</w:t>
      </w:r>
    </w:p>
    <w:p w14:paraId="2270E0C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林照评级待观测灭世源：不是说他注定毁灭世界，而是他的经营模式会持续拆穿旧世界补丁。</w:t>
      </w:r>
    </w:p>
    <w:p w14:paraId="7579C10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闻星河手中的招聘单：归墟店招聘不受空间限制，员工体系将成为跨世界扩张的核心。</w:t>
      </w:r>
    </w:p>
    <w:p w14:paraId="0ABD99F7">
      <w:pPr>
        <w:pStyle w:val="3"/>
      </w:pPr>
      <w:r>
        <w:rPr>
          <w:rFonts w:ascii="微软雅黑" w:hAnsi="微软雅黑" w:eastAsia="微软雅黑"/>
          <w:b/>
          <w:sz w:val="36"/>
        </w:rPr>
        <w:t>十一、第一卷写作口径</w:t>
      </w:r>
    </w:p>
    <w:p w14:paraId="7F17BEA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每章尽量保持一个明确经营问题或员工岗位问题，让店铺始终是主舞台。</w:t>
      </w:r>
    </w:p>
    <w:p w14:paraId="4995432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笑点来自现代职场语言与异世规则碰撞，例如工资、劳动合同、差评、售后、KPI、发票、试营业。</w:t>
      </w:r>
    </w:p>
    <w:p w14:paraId="1371D74F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主角林照可以慌，但不能蠢；可以弱，但必须会观察、会谈判、会用合同卡边界。</w:t>
      </w:r>
    </w:p>
    <w:p w14:paraId="06347C8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员工的强大必须伴随副作用，不能只当打手。许愿让愿望变贵，裴烬让目的地暴露，阿洛让店铺边界扩张。</w:t>
      </w:r>
    </w:p>
    <w:p w14:paraId="32D8104C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世界割裂感必须逐步增强：先是违和物品，再是历史矛盾，再是空间裂缝，最后是残缺地图。</w:t>
      </w:r>
    </w:p>
    <w:p w14:paraId="3F7D460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第一卷不要过早解释全部真相，只证明一件事：这个世界不是完整的，而归墟店正在把裂缝撬开。</w:t>
      </w:r>
    </w:p>
    <w:p w14:paraId="1BDB397D">
      <w:pPr>
        <w:pStyle w:val="3"/>
      </w:pPr>
      <w:r>
        <w:rPr>
          <w:rFonts w:ascii="微软雅黑" w:hAnsi="微软雅黑" w:eastAsia="微软雅黑"/>
          <w:b/>
          <w:sz w:val="36"/>
        </w:rPr>
        <w:t>十二、可直接续写的第二章开头方向</w:t>
      </w:r>
    </w:p>
    <w:p w14:paraId="37446E8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第二章可以从顾客签下愿望账单开始。账单不立刻实现愿望，而是先弹出三个价位：轻度后悔、中度崩溃、深度人生重开。林照看着价目表，第一次意识到这家店不是卖东西，而是在给命运做收费项目。</w:t>
      </w:r>
    </w:p>
    <w:p w14:paraId="64A75B3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许愿可以在章尾登场。她不必一开始就自报身份，而是先替顾客算清代价，再转头对林照说：店主，您刚才那单价格标低了。这样既能展示她的专业能力，也能形成轻喜剧压迫感。</w:t>
      </w:r>
    </w:p>
    <w:p w14:paraId="6E06AB7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神殿追债队可以作为第三章压力来源。他们不是来抓林照，而是来追回许愿留下的愿望债务，这能把个人情感单迅速升级成神殿主线。</w:t>
      </w:r>
    </w:p>
    <w:p w14:paraId="6C6A51F6">
      <w:r>
        <w:br w:type="page"/>
      </w:r>
    </w:p>
    <w:p w14:paraId="711EA9C6">
      <w:pPr>
        <w:pStyle w:val="3"/>
      </w:pPr>
      <w:r>
        <w:rPr>
          <w:rFonts w:ascii="微软雅黑" w:hAnsi="微软雅黑" w:eastAsia="微软雅黑"/>
          <w:b/>
          <w:sz w:val="36"/>
        </w:rPr>
        <w:t>第二卷内容制作稿：配送单送进王座背面</w:t>
      </w:r>
    </w:p>
    <w:p w14:paraId="3BDDCDE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卷名：《配送单送进王座背面》</w:t>
      </w:r>
    </w:p>
    <w:p w14:paraId="158E3C6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建议体量：36章，对应全书第37章至第72章。</w:t>
      </w:r>
    </w:p>
    <w:p w14:paraId="636849C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让闻星河正式入职采购员，打开都市异能区地图；让裴烬继续深入王座背面，揭露王国国王早已死亡，现存王国由“谎言王冠”维持循环；让林照第一次面对“揭开真相会导致区域崩溃”的经营级难题。</w:t>
      </w:r>
    </w:p>
    <w:p w14:paraId="6AE8250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卷内主矛盾：归墟店需要跨界采购修复战后损耗，却在都市异能区发现愿望贷款公司与神殿同源；同时王座背面不断发来配送单，逼迫众人进入王国谎言系统。</w:t>
      </w:r>
    </w:p>
    <w:p w14:paraId="447503F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卷尾状态：谎言王冠被关闭，但王国没有立刻崩溃，而是进入真实阵痛期；闻星河成为正式员工；地图点亮机械皇庭碎片，第三卷神殿债务线被推高。</w:t>
      </w:r>
    </w:p>
    <w:p w14:paraId="72DA2B04">
      <w:pPr>
        <w:pStyle w:val="3"/>
      </w:pPr>
      <w:r>
        <w:rPr>
          <w:rFonts w:ascii="微软雅黑" w:hAnsi="微软雅黑" w:eastAsia="微软雅黑"/>
          <w:b/>
          <w:sz w:val="36"/>
        </w:rPr>
        <w:t>第二卷四线并行</w:t>
      </w:r>
    </w:p>
    <w:p w14:paraId="4A208EF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店铺经营线：归墟店战后修复，新增采购岗位，建立跨界进货流程和异常库存管理。</w:t>
      </w:r>
    </w:p>
    <w:p w14:paraId="4814875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员工群像线：闻星河从都市少年变成采购员，裴烬直面旧配送失败，许愿看见神殿与愿望贷款的同源阴影。</w:t>
      </w:r>
    </w:p>
    <w:p w14:paraId="16F0F69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世界真相线：都市异能区、愿望贷款公司、王座背面二层和谎言王冠共同证明王国历史由系统伪造。</w:t>
      </w:r>
    </w:p>
    <w:p w14:paraId="7062CFF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灭世误判线：归墟店试图关闭谎言系统，却被旧世界管理员判定为主动破坏区域稳定。</w:t>
      </w:r>
    </w:p>
    <w:p w14:paraId="2A45F241">
      <w:pPr>
        <w:pStyle w:val="3"/>
      </w:pPr>
      <w:r>
        <w:rPr>
          <w:rFonts w:ascii="微软雅黑" w:hAnsi="微软雅黑" w:eastAsia="微软雅黑"/>
          <w:b/>
          <w:sz w:val="36"/>
        </w:rPr>
        <w:t>第二卷核心人物推进</w:t>
      </w:r>
    </w:p>
    <w:p w14:paraId="2698315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林照：从守住一家店，升级为处理跨界供应链和区域真相危机的店主。他第一次意识到，真相不只是爽点，也会让普通人失去赖以生存的旧秩序。</w:t>
      </w:r>
    </w:p>
    <w:p w14:paraId="00BE5C8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闻星河：正式签约采购员，负责都市异能区材料采购和坐标定位。他的轻松嘴贫负责带入现代感，但本卷后半会开始理解“跨界不是旅游”。</w:t>
      </w:r>
    </w:p>
    <w:p w14:paraId="1E82ED9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裴烬：继续接触王座背面配送单，发现火种城旧灾与王国谎言系统有关。他的必达不再只是冲锋，而是把被藏起来的遗言送到正确的人手里。</w:t>
      </w:r>
    </w:p>
    <w:p w14:paraId="1509243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许愿：发现都市愿望贷款公司与神殿祈愿体系同源，开始怀疑自己的圣女命运并非神明选择，而是某套商业化愿望系统的结果。</w:t>
      </w:r>
    </w:p>
    <w:p w14:paraId="416D27B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鹿银：把王国循环从猜测变成完整账目证据，证明谎言王冠每十年重置一次人口、税收和历史记忆。</w:t>
      </w:r>
    </w:p>
    <w:p w14:paraId="7AFBD42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阿洛：守住战后归墟店，同时在王城真实阵痛期保护普通顾客，强化她“保安守的是人，不只是店”的弧线。</w:t>
      </w:r>
    </w:p>
    <w:p w14:paraId="79722597">
      <w:pPr>
        <w:pStyle w:val="3"/>
      </w:pPr>
      <w:r>
        <w:rPr>
          <w:rFonts w:ascii="微软雅黑" w:hAnsi="微软雅黑" w:eastAsia="微软雅黑"/>
          <w:b/>
          <w:sz w:val="36"/>
        </w:rPr>
        <w:t>第二卷重要设定</w:t>
      </w:r>
    </w:p>
    <w:p w14:paraId="08B895B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都市异能区：</w:t>
      </w:r>
      <w:r>
        <w:rPr>
          <w:rFonts w:ascii="微软雅黑" w:hAnsi="微软雅黑" w:eastAsia="微软雅黑"/>
          <w:sz w:val="21"/>
        </w:rPr>
        <w:t>被缝合进万象界的现代都市碎片，表面是普通城市，暗地里由异能管理局维持异常秩序。</w:t>
      </w:r>
    </w:p>
    <w:p w14:paraId="3C9916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采购员岗位：</w:t>
      </w:r>
      <w:r>
        <w:rPr>
          <w:rFonts w:ascii="微软雅黑" w:hAnsi="微软雅黑" w:eastAsia="微软雅黑"/>
          <w:sz w:val="21"/>
        </w:rPr>
        <w:t>可以定位跨界商品、异常材料和隐藏坐标；岗位禁忌是不得采购来源不明的世界核心零件。</w:t>
      </w:r>
    </w:p>
    <w:p w14:paraId="5E8478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愿望贷款公司：</w:t>
      </w:r>
      <w:r>
        <w:rPr>
          <w:rFonts w:ascii="微软雅黑" w:hAnsi="微软雅黑" w:eastAsia="微软雅黑"/>
          <w:sz w:val="21"/>
        </w:rPr>
        <w:t>都市异能区中的异常企业，业务话术与神殿祈愿同源，暗示神殿愿望系统来自现代金融化规则残片。</w:t>
      </w:r>
    </w:p>
    <w:p w14:paraId="32711C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谎言王冠：</w:t>
      </w:r>
      <w:r>
        <w:rPr>
          <w:rFonts w:ascii="微软雅黑" w:hAnsi="微软雅黑" w:eastAsia="微软雅黑"/>
          <w:sz w:val="21"/>
        </w:rPr>
        <w:t>王国循环核心，国王死后被旧世界管理员改造成区域稳定器，每十年重写王城人口、历史和税收。</w:t>
      </w:r>
    </w:p>
    <w:p w14:paraId="12D643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真实阵痛：</w:t>
      </w:r>
      <w:r>
        <w:rPr>
          <w:rFonts w:ascii="微软雅黑" w:hAnsi="微软雅黑" w:eastAsia="微软雅黑"/>
          <w:sz w:val="21"/>
        </w:rPr>
        <w:t>谎言系统关闭后，民众不会立刻自由，而会同时想起被删除的亲人、债务、战争和死亡。</w:t>
      </w:r>
    </w:p>
    <w:p w14:paraId="59892FFD">
      <w:pPr>
        <w:pStyle w:val="3"/>
      </w:pPr>
      <w:r>
        <w:rPr>
          <w:rFonts w:ascii="微软雅黑" w:hAnsi="微软雅黑" w:eastAsia="微软雅黑"/>
          <w:b/>
          <w:sz w:val="36"/>
        </w:rPr>
        <w:t>第二卷章节细纲</w:t>
      </w:r>
    </w:p>
    <w:p w14:paraId="5F05B9F4">
      <w:pPr>
        <w:pStyle w:val="4"/>
      </w:pPr>
      <w:r>
        <w:rPr>
          <w:rFonts w:ascii="微软雅黑" w:hAnsi="微软雅黑" w:eastAsia="微软雅黑"/>
          <w:b/>
          <w:sz w:val="28"/>
        </w:rPr>
        <w:t>第37章 新员工问有没有五险一金</w:t>
      </w:r>
    </w:p>
    <w:p w14:paraId="776D552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闻星河正式进入归墟店，先问福利待遇，再被员工契约震住。</w:t>
      </w:r>
    </w:p>
    <w:p w14:paraId="50BCB6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用现代吐槽承接第一卷卷尾，完成新员工入场。</w:t>
      </w:r>
    </w:p>
    <w:p w14:paraId="46732BF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招聘单自动补全岗位：采购员。</w:t>
      </w:r>
    </w:p>
    <w:p w14:paraId="17C6ABBA">
      <w:pPr>
        <w:pStyle w:val="4"/>
      </w:pPr>
      <w:r>
        <w:rPr>
          <w:rFonts w:ascii="微软雅黑" w:hAnsi="微软雅黑" w:eastAsia="微软雅黑"/>
          <w:b/>
          <w:sz w:val="28"/>
        </w:rPr>
        <w:t>第38章 采购员合同不能细看</w:t>
      </w:r>
    </w:p>
    <w:p w14:paraId="4CA09F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林照与闻星河签约，采购员能力激活，合同提示不得采购世界核心零件。</w:t>
      </w:r>
    </w:p>
    <w:p w14:paraId="2B4ABA6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建立采购岗位规则和禁忌。</w:t>
      </w:r>
    </w:p>
    <w:p w14:paraId="37F4A3E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第一份采购清单写着：王冠电池。</w:t>
      </w:r>
    </w:p>
    <w:p w14:paraId="3B0971C7">
      <w:pPr>
        <w:pStyle w:val="4"/>
      </w:pPr>
      <w:r>
        <w:rPr>
          <w:rFonts w:ascii="微软雅黑" w:hAnsi="微软雅黑" w:eastAsia="微软雅黑"/>
          <w:b/>
          <w:sz w:val="28"/>
        </w:rPr>
        <w:t>第39章 战后修店比打仗贵</w:t>
      </w:r>
    </w:p>
    <w:p w14:paraId="529B95C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归墟店清点守店战损耗，需要跨界材料修复货架、门牌和配送箱。</w:t>
      </w:r>
    </w:p>
    <w:p w14:paraId="0032E3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店铺经营线推进。</w:t>
      </w:r>
    </w:p>
    <w:p w14:paraId="4A3980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都市异能区成为唯一可采购坐标。</w:t>
      </w:r>
    </w:p>
    <w:p w14:paraId="5F0F978F">
      <w:pPr>
        <w:pStyle w:val="4"/>
      </w:pPr>
      <w:r>
        <w:rPr>
          <w:rFonts w:ascii="微软雅黑" w:hAnsi="微软雅黑" w:eastAsia="微软雅黑"/>
          <w:b/>
          <w:sz w:val="28"/>
        </w:rPr>
        <w:t>第40章 欢迎来到异常便利店</w:t>
      </w:r>
    </w:p>
    <w:p w14:paraId="127D8D9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闻星河带林照等人进入都市异能区，表面现代，便利店货架却卖封印胶带。</w:t>
      </w:r>
    </w:p>
    <w:p w14:paraId="0384191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都市地图正式打开。</w:t>
      </w:r>
    </w:p>
    <w:p w14:paraId="390FA6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便利店收银机认出归墟店工牌。</w:t>
      </w:r>
    </w:p>
    <w:p w14:paraId="371C4C22">
      <w:pPr>
        <w:pStyle w:val="4"/>
      </w:pPr>
      <w:r>
        <w:rPr>
          <w:rFonts w:ascii="微软雅黑" w:hAnsi="微软雅黑" w:eastAsia="微软雅黑"/>
          <w:b/>
          <w:sz w:val="28"/>
        </w:rPr>
        <w:t>第41章 异能管理局不是物业</w:t>
      </w:r>
    </w:p>
    <w:p w14:paraId="562790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异能管理局发现归墟店跨界入境，误以为林照是非法异常商贩。</w:t>
      </w:r>
    </w:p>
    <w:p w14:paraId="09BCF5C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都市势力登场。</w:t>
      </w:r>
    </w:p>
    <w:p w14:paraId="629BFCF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管理局档案中已有归墟杂货铺黑名单。</w:t>
      </w:r>
    </w:p>
    <w:p w14:paraId="76C48342">
      <w:pPr>
        <w:pStyle w:val="4"/>
      </w:pPr>
      <w:r>
        <w:rPr>
          <w:rFonts w:ascii="微软雅黑" w:hAnsi="微软雅黑" w:eastAsia="微软雅黑"/>
          <w:b/>
          <w:sz w:val="28"/>
        </w:rPr>
        <w:t>第42章 采购清单第一项：别被抓</w:t>
      </w:r>
    </w:p>
    <w:p w14:paraId="5D5BD9B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林照用合同解释权把跨界采购解释成售后维修，暂时摆脱管理局。</w:t>
      </w:r>
    </w:p>
    <w:p w14:paraId="7BA2EEB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主角规则操作在都市体系中生效。</w:t>
      </w:r>
    </w:p>
    <w:p w14:paraId="7812639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闻星河发现愿望贷款广告。</w:t>
      </w:r>
    </w:p>
    <w:p w14:paraId="7DE75929">
      <w:pPr>
        <w:pStyle w:val="4"/>
      </w:pPr>
      <w:r>
        <w:rPr>
          <w:rFonts w:ascii="微软雅黑" w:hAnsi="微软雅黑" w:eastAsia="微软雅黑"/>
          <w:b/>
          <w:sz w:val="28"/>
        </w:rPr>
        <w:t>第43章 愿望贷款，轻松成神</w:t>
      </w:r>
    </w:p>
    <w:p w14:paraId="19DD36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众人调查愿望贷款公司，发现其宣传语与神殿祈愿高度相似。</w:t>
      </w:r>
    </w:p>
    <w:p w14:paraId="574734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许愿个人线推进。</w:t>
      </w:r>
    </w:p>
    <w:p w14:paraId="316C08F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公司系统称许愿为旧版代偿终端。</w:t>
      </w:r>
    </w:p>
    <w:p w14:paraId="477DA97E">
      <w:pPr>
        <w:pStyle w:val="4"/>
      </w:pPr>
      <w:r>
        <w:rPr>
          <w:rFonts w:ascii="微软雅黑" w:hAnsi="微软雅黑" w:eastAsia="微软雅黑"/>
          <w:b/>
          <w:sz w:val="28"/>
        </w:rPr>
        <w:t>第44章 圣女不是神选，是产品经理选的</w:t>
      </w:r>
    </w:p>
    <w:p w14:paraId="537F0FA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许愿得知圣女体系可能源自愿望贷款模型，情绪第一次失控。</w:t>
      </w:r>
    </w:p>
    <w:p w14:paraId="50778CC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打击许愿信仰创伤。</w:t>
      </w:r>
    </w:p>
    <w:p w14:paraId="425D4B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愿望贷款公司向神殿发送账目同步请求。</w:t>
      </w:r>
    </w:p>
    <w:p w14:paraId="1AAB1BA4">
      <w:pPr>
        <w:pStyle w:val="4"/>
      </w:pPr>
      <w:r>
        <w:rPr>
          <w:rFonts w:ascii="微软雅黑" w:hAnsi="微软雅黑" w:eastAsia="微软雅黑"/>
          <w:b/>
          <w:sz w:val="28"/>
        </w:rPr>
        <w:t>第45章 王座背面二层来单</w:t>
      </w:r>
    </w:p>
    <w:p w14:paraId="5475AA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裴烬收到新配送单，目标是王座背面二层，收件人写着已故国王。</w:t>
      </w:r>
    </w:p>
    <w:p w14:paraId="226D2A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王国真相线再启动。</w:t>
      </w:r>
    </w:p>
    <w:p w14:paraId="50448ED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订单要求配送一枚都市电池。</w:t>
      </w:r>
    </w:p>
    <w:p w14:paraId="6E2D5FBF">
      <w:pPr>
        <w:pStyle w:val="4"/>
      </w:pPr>
      <w:r>
        <w:rPr>
          <w:rFonts w:ascii="微软雅黑" w:hAnsi="微软雅黑" w:eastAsia="微软雅黑"/>
          <w:b/>
          <w:sz w:val="28"/>
        </w:rPr>
        <w:t>第46章 电池为什么要喂王冠</w:t>
      </w:r>
    </w:p>
    <w:p w14:paraId="567F414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鹿银查出王国循环每十年需要一次外部能量补充，王冠电池是谎言系统零件。</w:t>
      </w:r>
    </w:p>
    <w:p w14:paraId="5AB95AF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财务证据线加强。</w:t>
      </w:r>
    </w:p>
    <w:p w14:paraId="603E6D1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采购禁忌与订单目标冲突。</w:t>
      </w:r>
    </w:p>
    <w:p w14:paraId="621BE5C3">
      <w:pPr>
        <w:pStyle w:val="4"/>
      </w:pPr>
      <w:r>
        <w:rPr>
          <w:rFonts w:ascii="微软雅黑" w:hAnsi="微软雅黑" w:eastAsia="微软雅黑"/>
          <w:b/>
          <w:sz w:val="28"/>
        </w:rPr>
        <w:t>第47章 老板拒绝当世界维修工</w:t>
      </w:r>
    </w:p>
    <w:p w14:paraId="681B588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林照拒绝直接采购王冠电池，决定先查清谎言王冠用途。</w:t>
      </w:r>
    </w:p>
    <w:p w14:paraId="7F71B50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主角底线体现。</w:t>
      </w:r>
    </w:p>
    <w:p w14:paraId="11A0BC0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旧世界管理员发送警告。</w:t>
      </w:r>
    </w:p>
    <w:p w14:paraId="6FDF9DC8">
      <w:pPr>
        <w:pStyle w:val="4"/>
      </w:pPr>
      <w:r>
        <w:rPr>
          <w:rFonts w:ascii="微软雅黑" w:hAnsi="微软雅黑" w:eastAsia="微软雅黑"/>
          <w:b/>
          <w:sz w:val="28"/>
        </w:rPr>
        <w:t>第48章 管理局临时拘留室</w:t>
      </w:r>
    </w:p>
    <w:p w14:paraId="60F19A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闻星河为掩护众人被异能管理局扣留，林照去捞人。</w:t>
      </w:r>
    </w:p>
    <w:p w14:paraId="1115EE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闻星河从看热闹转向承担责任。</w:t>
      </w:r>
    </w:p>
    <w:p w14:paraId="60154F4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拘留室墙上刻着火种城坐标。</w:t>
      </w:r>
    </w:p>
    <w:p w14:paraId="062D97AA">
      <w:pPr>
        <w:pStyle w:val="4"/>
      </w:pPr>
      <w:r>
        <w:rPr>
          <w:rFonts w:ascii="微软雅黑" w:hAnsi="微软雅黑" w:eastAsia="微软雅黑"/>
          <w:b/>
          <w:sz w:val="28"/>
        </w:rPr>
        <w:t>第49章 火种城坐标在都市墙上</w:t>
      </w:r>
    </w:p>
    <w:p w14:paraId="4590905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裴烬发现都市异能区也记录过火种城毁灭，旧灾跨区关联浮现。</w:t>
      </w:r>
    </w:p>
    <w:p w14:paraId="24797CA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裴烬个人线推进。</w:t>
      </w:r>
    </w:p>
    <w:p w14:paraId="7768C0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火种城灾难记录被标注为缝合副作用。</w:t>
      </w:r>
    </w:p>
    <w:p w14:paraId="68645B86">
      <w:pPr>
        <w:pStyle w:val="4"/>
      </w:pPr>
      <w:r>
        <w:rPr>
          <w:rFonts w:ascii="微软雅黑" w:hAnsi="微软雅黑" w:eastAsia="微软雅黑"/>
          <w:b/>
          <w:sz w:val="28"/>
        </w:rPr>
        <w:t>第50章 采购不是旅游</w:t>
      </w:r>
    </w:p>
    <w:p w14:paraId="3F3EC98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闻星河第一次见到跨界采购的代价：有人因异常商品失去记忆。</w:t>
      </w:r>
    </w:p>
    <w:p w14:paraId="32C158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新员工成长。</w:t>
      </w:r>
    </w:p>
    <w:p w14:paraId="5D198D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他主动要求继续任务。</w:t>
      </w:r>
    </w:p>
    <w:p w14:paraId="4D8723F4">
      <w:pPr>
        <w:pStyle w:val="4"/>
      </w:pPr>
      <w:r>
        <w:rPr>
          <w:rFonts w:ascii="微软雅黑" w:hAnsi="微软雅黑" w:eastAsia="微软雅黑"/>
          <w:b/>
          <w:sz w:val="28"/>
        </w:rPr>
        <w:t>第51章 王冠维修说明书</w:t>
      </w:r>
    </w:p>
    <w:p w14:paraId="1D836A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鹿银从管理局档案中找到谎言王冠维修说明，确认国王是系统核心。</w:t>
      </w:r>
    </w:p>
    <w:p w14:paraId="447C2CE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王国真相具象化。</w:t>
      </w:r>
    </w:p>
    <w:p w14:paraId="7AAA06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说明书最后一页写着：国王已死亡。</w:t>
      </w:r>
    </w:p>
    <w:p w14:paraId="3003819B">
      <w:pPr>
        <w:pStyle w:val="4"/>
      </w:pPr>
      <w:r>
        <w:rPr>
          <w:rFonts w:ascii="微软雅黑" w:hAnsi="微软雅黑" w:eastAsia="微软雅黑"/>
          <w:b/>
          <w:sz w:val="28"/>
        </w:rPr>
        <w:t>第52章 王没有死在王座上</w:t>
      </w:r>
    </w:p>
    <w:p w14:paraId="23CE8D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裴烬配送进入王座背面二层，看见国王残影讲述第一次缝合失败。</w:t>
      </w:r>
    </w:p>
    <w:p w14:paraId="57EA3B7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卷中真相爆发。</w:t>
      </w:r>
    </w:p>
    <w:p w14:paraId="165AC2C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国王请求归墟店停止王冠。</w:t>
      </w:r>
    </w:p>
    <w:p w14:paraId="6CAF34CE">
      <w:pPr>
        <w:pStyle w:val="4"/>
      </w:pPr>
      <w:r>
        <w:rPr>
          <w:rFonts w:ascii="微软雅黑" w:hAnsi="微软雅黑" w:eastAsia="微软雅黑"/>
          <w:b/>
          <w:sz w:val="28"/>
        </w:rPr>
        <w:t>第53章 停止王冠等于拆掉王国</w:t>
      </w:r>
    </w:p>
    <w:p w14:paraId="5817AB8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鹿银推算关闭谎言王冠会让王城民众恢复被删记忆，引发巨大混乱。</w:t>
      </w:r>
    </w:p>
    <w:p w14:paraId="77A756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道德困境出现。</w:t>
      </w:r>
    </w:p>
    <w:p w14:paraId="2EBBE35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管理员判定归墟店为区域破坏源。</w:t>
      </w:r>
    </w:p>
    <w:p w14:paraId="463CC17B">
      <w:pPr>
        <w:pStyle w:val="4"/>
      </w:pPr>
      <w:r>
        <w:rPr>
          <w:rFonts w:ascii="微软雅黑" w:hAnsi="微软雅黑" w:eastAsia="微软雅黑"/>
          <w:b/>
          <w:sz w:val="28"/>
        </w:rPr>
        <w:t>第54章 真相也要售后方案</w:t>
      </w:r>
    </w:p>
    <w:p w14:paraId="2204A4B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林照决定不立刻关停，而是制定真实阵痛的售后预案。</w:t>
      </w:r>
    </w:p>
    <w:p w14:paraId="7B32A3E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店铺经营思维处理世界危机。</w:t>
      </w:r>
    </w:p>
    <w:p w14:paraId="617E20C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阿洛负责保护第一批恢复记忆的普通人。</w:t>
      </w:r>
    </w:p>
    <w:p w14:paraId="6015EDBC">
      <w:pPr>
        <w:pStyle w:val="4"/>
      </w:pPr>
      <w:r>
        <w:rPr>
          <w:rFonts w:ascii="微软雅黑" w:hAnsi="微软雅黑" w:eastAsia="微软雅黑"/>
          <w:b/>
          <w:sz w:val="28"/>
        </w:rPr>
        <w:t>第55章 第一批想起来的人</w:t>
      </w:r>
    </w:p>
    <w:p w14:paraId="5347AD1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王城小范围记忆恢复，百姓想起被重置的亲人、旧债和死亡。</w:t>
      </w:r>
    </w:p>
    <w:p w14:paraId="59817CA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让真相落到普通人情感。</w:t>
      </w:r>
    </w:p>
    <w:p w14:paraId="1B3C70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有人来归墟店要求退回谎言。</w:t>
      </w:r>
    </w:p>
    <w:p w14:paraId="52919BE7">
      <w:pPr>
        <w:pStyle w:val="4"/>
      </w:pPr>
      <w:r>
        <w:rPr>
          <w:rFonts w:ascii="微软雅黑" w:hAnsi="微软雅黑" w:eastAsia="微软雅黑"/>
          <w:b/>
          <w:sz w:val="28"/>
        </w:rPr>
        <w:t>第56章 本店不卖遗忘套餐</w:t>
      </w:r>
    </w:p>
    <w:p w14:paraId="20C06C7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林照拒绝出售永久遗忘商品，只提供记忆缓冲售后。</w:t>
      </w:r>
    </w:p>
    <w:p w14:paraId="557A2B4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主角底线升级。</w:t>
      </w:r>
    </w:p>
    <w:p w14:paraId="4DFBB79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愿望贷款公司趁机推销遗忘分期。</w:t>
      </w:r>
    </w:p>
    <w:p w14:paraId="4866FFB4">
      <w:pPr>
        <w:pStyle w:val="4"/>
      </w:pPr>
      <w:r>
        <w:rPr>
          <w:rFonts w:ascii="微软雅黑" w:hAnsi="微软雅黑" w:eastAsia="微软雅黑"/>
          <w:b/>
          <w:sz w:val="28"/>
        </w:rPr>
        <w:t>第57章 许愿给贷款公司开票</w:t>
      </w:r>
    </w:p>
    <w:p w14:paraId="6F50AC0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许愿公开愿望贷款公司的代偿账目，反向追债都市异常企业。</w:t>
      </w:r>
    </w:p>
    <w:p w14:paraId="2F406A7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许愿高光。</w:t>
      </w:r>
    </w:p>
    <w:p w14:paraId="1EECC7F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公司后台连接神殿核心。</w:t>
      </w:r>
    </w:p>
    <w:p w14:paraId="137C9659">
      <w:pPr>
        <w:pStyle w:val="4"/>
      </w:pPr>
      <w:r>
        <w:rPr>
          <w:rFonts w:ascii="微软雅黑" w:hAnsi="微软雅黑" w:eastAsia="微软雅黑"/>
          <w:b/>
          <w:sz w:val="28"/>
        </w:rPr>
        <w:t>第58章 采购员偷回一座服务器</w:t>
      </w:r>
    </w:p>
    <w:p w14:paraId="7BFCB5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闻星河和裴烬潜入愿望贷款公司，偷回存有神殿账目的异常服务器。</w:t>
      </w:r>
    </w:p>
    <w:p w14:paraId="3B6468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采购岗位高光。</w:t>
      </w:r>
    </w:p>
    <w:p w14:paraId="6E22A8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服务器里有机械皇庭的零件编号。</w:t>
      </w:r>
    </w:p>
    <w:p w14:paraId="1B0DF7AA">
      <w:pPr>
        <w:pStyle w:val="4"/>
      </w:pPr>
      <w:r>
        <w:rPr>
          <w:rFonts w:ascii="微软雅黑" w:hAnsi="微软雅黑" w:eastAsia="微软雅黑"/>
          <w:b/>
          <w:sz w:val="28"/>
        </w:rPr>
        <w:t>第59章 王冠前的公开听证</w:t>
      </w:r>
    </w:p>
    <w:p w14:paraId="47B379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林照召集王城代表、恢复记忆者和员工，公开解释谎言王冠。</w:t>
      </w:r>
    </w:p>
    <w:p w14:paraId="3DEA77D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卷末决战前的价值选择。</w:t>
      </w:r>
    </w:p>
    <w:p w14:paraId="6C83513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王城民众投票选择知道真相。</w:t>
      </w:r>
    </w:p>
    <w:p w14:paraId="58ABCCD9">
      <w:pPr>
        <w:pStyle w:val="4"/>
      </w:pPr>
      <w:r>
        <w:rPr>
          <w:rFonts w:ascii="微软雅黑" w:hAnsi="微软雅黑" w:eastAsia="微软雅黑"/>
          <w:b/>
          <w:sz w:val="28"/>
        </w:rPr>
        <w:t>第60章 管理员清理程序启动</w:t>
      </w:r>
    </w:p>
    <w:p w14:paraId="3D38C4A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旧世界管理员启动清理程序，试图同时封死都市裂缝和王座背面。</w:t>
      </w:r>
    </w:p>
    <w:p w14:paraId="4B9FC3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最终危机启动。</w:t>
      </w:r>
    </w:p>
    <w:p w14:paraId="2E02B5A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归墟店被切断全部外部坐标。</w:t>
      </w:r>
    </w:p>
    <w:p w14:paraId="3BC4BD84">
      <w:pPr>
        <w:pStyle w:val="4"/>
      </w:pPr>
      <w:r>
        <w:rPr>
          <w:rFonts w:ascii="微软雅黑" w:hAnsi="微软雅黑" w:eastAsia="微软雅黑"/>
          <w:b/>
          <w:sz w:val="28"/>
        </w:rPr>
        <w:t>第61章 必达的不是货，是遗言</w:t>
      </w:r>
    </w:p>
    <w:p w14:paraId="4CD6C0A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裴烬用必达能力把国王遗言送到王城每个钟楼。</w:t>
      </w:r>
    </w:p>
    <w:p w14:paraId="4C7D5C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裴烬高光与主题升华。</w:t>
      </w:r>
    </w:p>
    <w:p w14:paraId="5CC184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钟声唤醒王城真实历史。</w:t>
      </w:r>
    </w:p>
    <w:p w14:paraId="0089C7E3">
      <w:pPr>
        <w:pStyle w:val="4"/>
      </w:pPr>
      <w:r>
        <w:rPr>
          <w:rFonts w:ascii="微软雅黑" w:hAnsi="微软雅黑" w:eastAsia="微软雅黑"/>
          <w:b/>
          <w:sz w:val="28"/>
        </w:rPr>
        <w:t>第62章 采购员买回一条路</w:t>
      </w:r>
    </w:p>
    <w:p w14:paraId="04C84A5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闻星河突破坐标封锁，采购回一条临时跨界通道。</w:t>
      </w:r>
    </w:p>
    <w:p w14:paraId="1E139F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闻星河正式证明员工价值。</w:t>
      </w:r>
    </w:p>
    <w:p w14:paraId="649099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他第一次主动喊林照老板。</w:t>
      </w:r>
    </w:p>
    <w:p w14:paraId="0688FF7D">
      <w:pPr>
        <w:pStyle w:val="4"/>
      </w:pPr>
      <w:r>
        <w:rPr>
          <w:rFonts w:ascii="微软雅黑" w:hAnsi="微软雅黑" w:eastAsia="微软雅黑"/>
          <w:b/>
          <w:sz w:val="28"/>
        </w:rPr>
        <w:t>第63章 保安守住想崩溃的人</w:t>
      </w:r>
    </w:p>
    <w:p w14:paraId="7CC7574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阿洛用店规领域保护恢复记忆后失控的人群，禁止自伤和互害。</w:t>
      </w:r>
    </w:p>
    <w:p w14:paraId="6327A7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阿洛情感线高光。</w:t>
      </w:r>
    </w:p>
    <w:p w14:paraId="423582C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店规领域短暂覆盖半座王城。</w:t>
      </w:r>
    </w:p>
    <w:p w14:paraId="755202F7">
      <w:pPr>
        <w:pStyle w:val="4"/>
      </w:pPr>
      <w:r>
        <w:rPr>
          <w:rFonts w:ascii="微软雅黑" w:hAnsi="微软雅黑" w:eastAsia="微软雅黑"/>
          <w:b/>
          <w:sz w:val="28"/>
        </w:rPr>
        <w:t>第64章 会计清算谎言王冠</w:t>
      </w:r>
    </w:p>
    <w:p w14:paraId="1645C9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鹿银把王冠循环账目公开，证明谎言系统已资不抵债。</w:t>
      </w:r>
    </w:p>
    <w:p w14:paraId="1FAFDD7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鹿银高光。</w:t>
      </w:r>
    </w:p>
    <w:p w14:paraId="6B6725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王冠开始崩解。</w:t>
      </w:r>
    </w:p>
    <w:p w14:paraId="28CA5DDA">
      <w:pPr>
        <w:pStyle w:val="4"/>
      </w:pPr>
      <w:r>
        <w:rPr>
          <w:rFonts w:ascii="微软雅黑" w:hAnsi="微软雅黑" w:eastAsia="微软雅黑"/>
          <w:b/>
          <w:sz w:val="28"/>
        </w:rPr>
        <w:t>第65章 收银员终止愿望分期</w:t>
      </w:r>
    </w:p>
    <w:p w14:paraId="56087E0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许愿切断愿望贷款与神殿同步，夺回代偿权限。</w:t>
      </w:r>
    </w:p>
    <w:p w14:paraId="7B2E4F0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许愿阶段成长完成。</w:t>
      </w:r>
    </w:p>
    <w:p w14:paraId="0C8D3B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神殿主线被推向第三卷。</w:t>
      </w:r>
    </w:p>
    <w:p w14:paraId="6503E7E0">
      <w:pPr>
        <w:pStyle w:val="4"/>
      </w:pPr>
      <w:r>
        <w:rPr>
          <w:rFonts w:ascii="微软雅黑" w:hAnsi="微软雅黑" w:eastAsia="微软雅黑"/>
          <w:b/>
          <w:sz w:val="28"/>
        </w:rPr>
        <w:t>第66章 店主按下停止键</w:t>
      </w:r>
    </w:p>
    <w:p w14:paraId="60591A4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林照在国王残影见证下关闭谎言王冠。</w:t>
      </w:r>
    </w:p>
    <w:p w14:paraId="652D4A5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主角承担后果。</w:t>
      </w:r>
    </w:p>
    <w:p w14:paraId="0EC0CE4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王城所有人同时想起真实历史。</w:t>
      </w:r>
    </w:p>
    <w:p w14:paraId="1666DEA1">
      <w:pPr>
        <w:pStyle w:val="4"/>
      </w:pPr>
      <w:r>
        <w:rPr>
          <w:rFonts w:ascii="微软雅黑" w:hAnsi="微软雅黑" w:eastAsia="微软雅黑"/>
          <w:b/>
          <w:sz w:val="28"/>
        </w:rPr>
        <w:t>第67章 真实阵痛第一夜</w:t>
      </w:r>
    </w:p>
    <w:p w14:paraId="0C3E687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王城陷入哭声、愤怒和混乱，归墟店开设临时售后点。</w:t>
      </w:r>
    </w:p>
    <w:p w14:paraId="5AF282B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真相后果落地。</w:t>
      </w:r>
    </w:p>
    <w:p w14:paraId="34C65BE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管理员宣布归墟店灭世倾向上升。</w:t>
      </w:r>
    </w:p>
    <w:p w14:paraId="1C87557B">
      <w:pPr>
        <w:pStyle w:val="4"/>
      </w:pPr>
      <w:r>
        <w:rPr>
          <w:rFonts w:ascii="微软雅黑" w:hAnsi="微软雅黑" w:eastAsia="微软雅黑"/>
          <w:b/>
          <w:sz w:val="28"/>
        </w:rPr>
        <w:t>第68章 王城没有王了</w:t>
      </w:r>
    </w:p>
    <w:p w14:paraId="4521B9F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国王残影消散，议会失去合法性，王城进入无王时期。</w:t>
      </w:r>
    </w:p>
    <w:p w14:paraId="46F7748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区域格局变化。</w:t>
      </w:r>
    </w:p>
    <w:p w14:paraId="27684B0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民众请求归墟店不要离开。</w:t>
      </w:r>
    </w:p>
    <w:p w14:paraId="61B4B027">
      <w:pPr>
        <w:pStyle w:val="4"/>
      </w:pPr>
      <w:r>
        <w:rPr>
          <w:rFonts w:ascii="微软雅黑" w:hAnsi="微软雅黑" w:eastAsia="微软雅黑"/>
          <w:b/>
          <w:sz w:val="28"/>
        </w:rPr>
        <w:t>第69章 老板不当国王</w:t>
      </w:r>
    </w:p>
    <w:p w14:paraId="3A5CD3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林照拒绝接管王城，只提供三个月过渡契约。</w:t>
      </w:r>
    </w:p>
    <w:p w14:paraId="7F0DE0F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主角边界清晰。</w:t>
      </w:r>
    </w:p>
    <w:p w14:paraId="2BB9E6A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归墟店升级为跨界临时服务点。</w:t>
      </w:r>
    </w:p>
    <w:p w14:paraId="383C4759">
      <w:pPr>
        <w:pStyle w:val="4"/>
      </w:pPr>
      <w:r>
        <w:rPr>
          <w:rFonts w:ascii="微软雅黑" w:hAnsi="微软雅黑" w:eastAsia="微软雅黑"/>
          <w:b/>
          <w:sz w:val="28"/>
        </w:rPr>
        <w:t>第70章 新员工的第一份工资</w:t>
      </w:r>
    </w:p>
    <w:p w14:paraId="21E958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闻星河拿到工资和正式工牌，确认留在归墟店。</w:t>
      </w:r>
    </w:p>
    <w:p w14:paraId="0CC2ADC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员工归属感落点。</w:t>
      </w:r>
    </w:p>
    <w:p w14:paraId="279958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采购员权限点亮机械皇庭坐标。</w:t>
      </w:r>
    </w:p>
    <w:p w14:paraId="187A1E47">
      <w:pPr>
        <w:pStyle w:val="4"/>
      </w:pPr>
      <w:r>
        <w:rPr>
          <w:rFonts w:ascii="微软雅黑" w:hAnsi="微软雅黑" w:eastAsia="微软雅黑"/>
          <w:b/>
          <w:sz w:val="28"/>
        </w:rPr>
        <w:t>第71章 机械皇庭的退货申请</w:t>
      </w:r>
    </w:p>
    <w:p w14:paraId="227F9C0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店铺收到来自机械皇庭的退货申请，要求退回一颗不该存在的心脏。</w:t>
      </w:r>
    </w:p>
    <w:p w14:paraId="17B89CA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第三卷/后续卷钩子。</w:t>
      </w:r>
    </w:p>
    <w:p w14:paraId="6A0936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服务器零件编号与退货心脏一致。</w:t>
      </w:r>
    </w:p>
    <w:p w14:paraId="07FC286F">
      <w:pPr>
        <w:pStyle w:val="4"/>
      </w:pPr>
      <w:r>
        <w:rPr>
          <w:rFonts w:ascii="微软雅黑" w:hAnsi="微软雅黑" w:eastAsia="微软雅黑"/>
          <w:b/>
          <w:sz w:val="28"/>
        </w:rPr>
        <w:t>第72章 第二卷尾声：门开得更远了</w:t>
      </w:r>
    </w:p>
    <w:p w14:paraId="3FC923D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归墟店修复完成，都市与王城两侧都有顾客排队，林照意识到店铺正在成为新秩序雏形。</w:t>
      </w:r>
    </w:p>
    <w:p w14:paraId="0123E7C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卷尾收束与升级。</w:t>
      </w:r>
    </w:p>
    <w:p w14:paraId="08D426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地下室地图点亮机械皇庭和神殿核心两处红点。</w:t>
      </w:r>
    </w:p>
    <w:p w14:paraId="4605C1F8">
      <w:pPr>
        <w:pStyle w:val="3"/>
      </w:pPr>
      <w:r>
        <w:rPr>
          <w:rFonts w:ascii="微软雅黑" w:hAnsi="微软雅黑" w:eastAsia="微软雅黑"/>
          <w:b/>
          <w:sz w:val="36"/>
        </w:rPr>
        <w:t>第二卷写作口径</w:t>
      </w:r>
    </w:p>
    <w:p w14:paraId="1EAA306B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第二卷要比第一卷更强调跨界感：王城与都市互相照见，现代金融话术和神殿祈愿体系形成讽刺呼应。</w:t>
      </w:r>
    </w:p>
    <w:p w14:paraId="7D7E962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闻星河负责轻松吐槽和现代入口，但不能只当搞笑角色，后半卷必须承担采购员责任。</w:t>
      </w:r>
    </w:p>
    <w:p w14:paraId="18642D1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谎言王冠不能写成单纯反派装置，它维持过区域稳定，也剥夺了真实历史。关闭它必须有代价。</w:t>
      </w:r>
    </w:p>
    <w:p w14:paraId="50ADF3EB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林照的爽点继续来自经营式解决问题：采购、售后、合同、员工调度，而不是亲自变强硬打。</w:t>
      </w:r>
    </w:p>
    <w:p w14:paraId="7B12A67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卷尾必须留下更大地图：机械皇庭、神殿核心、旧世界管理员清理程序。</w:t>
      </w:r>
    </w:p>
    <w:p w14:paraId="7272C720">
      <w:r>
        <w:br w:type="page"/>
      </w:r>
    </w:p>
    <w:p w14:paraId="3DE60D4D">
      <w:pPr>
        <w:pStyle w:val="3"/>
      </w:pPr>
      <w:r>
        <w:rPr>
          <w:rFonts w:ascii="微软雅黑" w:hAnsi="微软雅黑" w:eastAsia="微软雅黑"/>
          <w:b/>
          <w:sz w:val="36"/>
        </w:rPr>
        <w:t>第三卷内容制作稿：神明也要开发票</w:t>
      </w:r>
    </w:p>
    <w:p w14:paraId="2E5A605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卷名：《神明也要开发票》</w:t>
      </w:r>
    </w:p>
    <w:p w14:paraId="3BA96D2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建议体量：36章，对应全书第73章至第108章。</w:t>
      </w:r>
    </w:p>
    <w:p w14:paraId="12B4699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核心目标：承接第二卷愿望贷款与神殿核心的连接，把许愿的个人线推到主舞台；归墟店进入神殿债务系统，揭露所谓神明并非纯粹信仰实体，而是由愿望、代偿、债务和旧世界维稳程序共同喂养出的规则集合。</w:t>
      </w:r>
    </w:p>
    <w:p w14:paraId="38BDAB2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卷内主矛盾：神殿试图把归墟店定性为亵神组织，林照反手要求神殿和神明补开发票、结清愿望代偿旧账。许愿必须面对自己曾经作为圣女被系统化使用的过去，并夺回愿望代价的解释权。</w:t>
      </w:r>
    </w:p>
    <w:p w14:paraId="2BBF76B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卷尾状态：神殿信用体系崩塌，神明总账被公开，许愿摆脱旧版代偿终端身份；亡灵医师温白昼以售后主管身份入职，第四卷“历史售后/问题回溯”线开启。</w:t>
      </w:r>
    </w:p>
    <w:p w14:paraId="153E969F">
      <w:pPr>
        <w:pStyle w:val="3"/>
      </w:pPr>
      <w:r>
        <w:rPr>
          <w:rFonts w:ascii="微软雅黑" w:hAnsi="微软雅黑" w:eastAsia="微软雅黑"/>
          <w:b/>
          <w:sz w:val="36"/>
        </w:rPr>
        <w:t>第三卷四线并行</w:t>
      </w:r>
    </w:p>
    <w:p w14:paraId="1AC71800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店铺经营线：归墟店新增神明账务服务，业务从售后、采购扩展到信仰审计和愿望发票。</w:t>
      </w:r>
    </w:p>
    <w:p w14:paraId="6AB30C6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员工群像线：许愿主场爆发，鹿银负责总账审计，闻星河提供都市服务器证据，裴烬配送神明传票，阿洛保护恢复记忆的信徒。</w:t>
      </w:r>
    </w:p>
    <w:p w14:paraId="6BA9526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世界真相线：神殿、愿望贷款、旧世界管理员共享同一套愿望债务模型，神明是被债务喂养的规则聚合体。</w:t>
      </w:r>
    </w:p>
    <w:p w14:paraId="6053C69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灭世误判线：归墟店公开神明账目，被神殿与管理员共同判定为破坏信仰稳定的亵神组织。</w:t>
      </w:r>
    </w:p>
    <w:p w14:paraId="79828559">
      <w:pPr>
        <w:pStyle w:val="3"/>
      </w:pPr>
      <w:r>
        <w:rPr>
          <w:rFonts w:ascii="微软雅黑" w:hAnsi="微软雅黑" w:eastAsia="微软雅黑"/>
          <w:b/>
          <w:sz w:val="36"/>
        </w:rPr>
        <w:t>第三卷核心人物推进</w:t>
      </w:r>
    </w:p>
    <w:p w14:paraId="4A66F55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林照：从处理王国真实阵痛，升级为和神明、神殿、信仰系统谈账。他的核心爽点仍是把宏大压迫拆成合同、发票、售后和审计。</w:t>
      </w:r>
    </w:p>
    <w:p w14:paraId="106951D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许愿：本卷绝对主角之一。她从被追债的前圣女，成长为能反向给神明开票、终止代偿系统的人。</w:t>
      </w:r>
    </w:p>
    <w:p w14:paraId="02D739E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鹿银：负责证明神殿不是信仰共同体，而是一套长期滚动债务系统。她的审计让神圣变成可计算的亏空。</w:t>
      </w:r>
    </w:p>
    <w:p w14:paraId="655D4CA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闻星河：用第二卷偷回的服务器追踪神殿核心接口，继续承担现代技术入口和吐槽担当。</w:t>
      </w:r>
    </w:p>
    <w:p w14:paraId="3435DF4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裴烬：负责把归墟店传票送进神殿禁区和神明梦境，完成“配送神明账单”的高光。</w:t>
      </w:r>
    </w:p>
    <w:p w14:paraId="607E6BC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阿洛：守护普通信徒，避免他们在信仰崩塌时被神殿、暴民或自己伤害。</w:t>
      </w:r>
    </w:p>
    <w:p w14:paraId="1BBBF1F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温白昼：本卷后半登场，亡灵医师，曾替神殿处理愿望反噬的伤者，卷尾签约为售后主管。</w:t>
      </w:r>
    </w:p>
    <w:p w14:paraId="358746BA">
      <w:pPr>
        <w:pStyle w:val="3"/>
      </w:pPr>
      <w:r>
        <w:rPr>
          <w:rFonts w:ascii="微软雅黑" w:hAnsi="微软雅黑" w:eastAsia="微软雅黑"/>
          <w:b/>
          <w:sz w:val="36"/>
        </w:rPr>
        <w:t>第三卷重要设定</w:t>
      </w:r>
    </w:p>
    <w:p w14:paraId="606FA8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神明总账：</w:t>
      </w:r>
      <w:r>
        <w:rPr>
          <w:rFonts w:ascii="微软雅黑" w:hAnsi="微软雅黑" w:eastAsia="微软雅黑"/>
          <w:sz w:val="21"/>
        </w:rPr>
        <w:t>神殿核心账本，记录所有愿望、代价、代偿、转嫁和逾期利息。</w:t>
      </w:r>
    </w:p>
    <w:p w14:paraId="723959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代偿终端：</w:t>
      </w:r>
      <w:r>
        <w:rPr>
          <w:rFonts w:ascii="微软雅黑" w:hAnsi="微软雅黑" w:eastAsia="微软雅黑"/>
          <w:sz w:val="21"/>
        </w:rPr>
        <w:t>圣女体系真实功能，负责把信徒愿望的部分代价转嫁到指定承受者身上。</w:t>
      </w:r>
    </w:p>
    <w:p w14:paraId="3BB8D94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信仰信用：</w:t>
      </w:r>
      <w:r>
        <w:rPr>
          <w:rFonts w:ascii="微软雅黑" w:hAnsi="微软雅黑" w:eastAsia="微软雅黑"/>
          <w:sz w:val="21"/>
        </w:rPr>
        <w:t>信徒不是单纯祈祷，而是在向神明系统提供可抵押的情绪、寿命、记忆和未来。</w:t>
      </w:r>
    </w:p>
    <w:p w14:paraId="509230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神明传票：</w:t>
      </w:r>
      <w:r>
        <w:rPr>
          <w:rFonts w:ascii="微软雅黑" w:hAnsi="微软雅黑" w:eastAsia="微软雅黑"/>
          <w:sz w:val="21"/>
        </w:rPr>
        <w:t>归墟店用合同解释权和愿望标价联合生成的规则文书，可强制神明回应账务争议。</w:t>
      </w:r>
    </w:p>
    <w:p w14:paraId="750C41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售后主管：</w:t>
      </w:r>
      <w:r>
        <w:rPr>
          <w:rFonts w:ascii="微软雅黑" w:hAnsi="微软雅黑" w:eastAsia="微软雅黑"/>
          <w:sz w:val="21"/>
        </w:rPr>
        <w:t>温白昼入职岗位，负责回溯愿望反噬、诅咒事故和历史遗留伤害，为第四卷铺垫。</w:t>
      </w:r>
    </w:p>
    <w:p w14:paraId="624B2A6A">
      <w:pPr>
        <w:pStyle w:val="3"/>
      </w:pPr>
      <w:r>
        <w:rPr>
          <w:rFonts w:ascii="微软雅黑" w:hAnsi="微软雅黑" w:eastAsia="微软雅黑"/>
          <w:b/>
          <w:sz w:val="36"/>
        </w:rPr>
        <w:t>第三卷章节细纲</w:t>
      </w:r>
    </w:p>
    <w:p w14:paraId="1E5751D1">
      <w:pPr>
        <w:pStyle w:val="4"/>
      </w:pPr>
      <w:r>
        <w:rPr>
          <w:rFonts w:ascii="微软雅黑" w:hAnsi="微软雅黑" w:eastAsia="微软雅黑"/>
          <w:b/>
          <w:sz w:val="28"/>
        </w:rPr>
        <w:t>第73章 无王城的第一张神殿罚单</w:t>
      </w:r>
    </w:p>
    <w:p w14:paraId="5D9998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王城无王后，神殿向归墟店开出亵神罚单，要求许愿归还圣女权限。</w:t>
      </w:r>
    </w:p>
    <w:p w14:paraId="33EEA07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承接第二卷后果，神殿正式成为主敌。</w:t>
      </w:r>
    </w:p>
    <w:p w14:paraId="40308CB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林照要求神殿提供正规发票。</w:t>
      </w:r>
    </w:p>
    <w:p w14:paraId="6FC460CC">
      <w:pPr>
        <w:pStyle w:val="4"/>
      </w:pPr>
      <w:r>
        <w:rPr>
          <w:rFonts w:ascii="微软雅黑" w:hAnsi="微软雅黑" w:eastAsia="微软雅黑"/>
          <w:b/>
          <w:sz w:val="28"/>
        </w:rPr>
        <w:t>第74章 发票抬头写神明</w:t>
      </w:r>
    </w:p>
    <w:p w14:paraId="2A882A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林照把罚单退回，要求神殿说明收费主体和纳税身份。</w:t>
      </w:r>
    </w:p>
    <w:p w14:paraId="46AC526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用财务梗拆神圣压迫。</w:t>
      </w:r>
    </w:p>
    <w:p w14:paraId="59F9BD8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罚单自动转为神明欠款通知。</w:t>
      </w:r>
    </w:p>
    <w:p w14:paraId="580B3A43">
      <w:pPr>
        <w:pStyle w:val="4"/>
      </w:pPr>
      <w:r>
        <w:rPr>
          <w:rFonts w:ascii="微软雅黑" w:hAnsi="微软雅黑" w:eastAsia="微软雅黑"/>
          <w:b/>
          <w:sz w:val="28"/>
        </w:rPr>
        <w:t>第75章 许愿的旧工牌</w:t>
      </w:r>
    </w:p>
    <w:p w14:paraId="4C9A663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许愿的旧圣女工牌重新发光，试图强制召回她的代偿权限。</w:t>
      </w:r>
    </w:p>
    <w:p w14:paraId="267E67E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许愿个人线启动。</w:t>
      </w:r>
    </w:p>
    <w:p w14:paraId="4423FF9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工牌背面写着旧版代偿终端。</w:t>
      </w:r>
    </w:p>
    <w:p w14:paraId="01268D7F">
      <w:pPr>
        <w:pStyle w:val="4"/>
      </w:pPr>
      <w:r>
        <w:rPr>
          <w:rFonts w:ascii="微软雅黑" w:hAnsi="微软雅黑" w:eastAsia="微软雅黑"/>
          <w:b/>
          <w:sz w:val="28"/>
        </w:rPr>
        <w:t>第76章 神殿核心红点</w:t>
      </w:r>
    </w:p>
    <w:p w14:paraId="33C400E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地下室地图上神殿核心红点扩大，愿望贷款服务器同步报警。</w:t>
      </w:r>
    </w:p>
    <w:p w14:paraId="347EC61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第二卷线索回收。</w:t>
      </w:r>
    </w:p>
    <w:p w14:paraId="526E480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服务器显示神殿接口仍在扣款。</w:t>
      </w:r>
    </w:p>
    <w:p w14:paraId="6D969B89">
      <w:pPr>
        <w:pStyle w:val="4"/>
      </w:pPr>
      <w:r>
        <w:rPr>
          <w:rFonts w:ascii="微软雅黑" w:hAnsi="微软雅黑" w:eastAsia="微软雅黑"/>
          <w:b/>
          <w:sz w:val="28"/>
        </w:rPr>
        <w:t>第77章 裴烬配送神明传票</w:t>
      </w:r>
    </w:p>
    <w:p w14:paraId="530620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归墟店生成第一份神明传票，裴烬负责送进神殿禁区。</w:t>
      </w:r>
    </w:p>
    <w:p w14:paraId="15FFFDA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配送员高光预热。</w:t>
      </w:r>
    </w:p>
    <w:p w14:paraId="0EB006E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传票被未知存在签收。</w:t>
      </w:r>
    </w:p>
    <w:p w14:paraId="7ED6B42F">
      <w:pPr>
        <w:pStyle w:val="4"/>
      </w:pPr>
      <w:r>
        <w:rPr>
          <w:rFonts w:ascii="微软雅黑" w:hAnsi="微软雅黑" w:eastAsia="微软雅黑"/>
          <w:b/>
          <w:sz w:val="28"/>
        </w:rPr>
        <w:t>第78章 朝圣队伍里的欠债人</w:t>
      </w:r>
    </w:p>
    <w:p w14:paraId="3860FF9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众人跟随朝圣队进入神殿城，发现信徒身上都背着看不见的愿望债。</w:t>
      </w:r>
    </w:p>
    <w:p w14:paraId="4512893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信仰信用设定落地。</w:t>
      </w:r>
    </w:p>
    <w:p w14:paraId="0930BD1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一个孩子的愿望余额为负数。</w:t>
      </w:r>
    </w:p>
    <w:p w14:paraId="21F0B5D1">
      <w:pPr>
        <w:pStyle w:val="4"/>
      </w:pPr>
      <w:r>
        <w:rPr>
          <w:rFonts w:ascii="微软雅黑" w:hAnsi="微软雅黑" w:eastAsia="微软雅黑"/>
          <w:b/>
          <w:sz w:val="28"/>
        </w:rPr>
        <w:t>第79章 圣账局欢迎您</w:t>
      </w:r>
    </w:p>
    <w:p w14:paraId="501AD44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神殿城中的圣账局登场，表面赐福，实际进行愿望债务分级。</w:t>
      </w:r>
    </w:p>
    <w:p w14:paraId="2870C8D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神殿系统具象化。</w:t>
      </w:r>
    </w:p>
    <w:p w14:paraId="64A1EA4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鹿银称这里是披着神皮的贷款大厅。</w:t>
      </w:r>
    </w:p>
    <w:p w14:paraId="569DA2AA">
      <w:pPr>
        <w:pStyle w:val="4"/>
      </w:pPr>
      <w:r>
        <w:rPr>
          <w:rFonts w:ascii="微软雅黑" w:hAnsi="微软雅黑" w:eastAsia="微软雅黑"/>
          <w:b/>
          <w:sz w:val="28"/>
        </w:rPr>
        <w:t>第80章 愿望也有征信</w:t>
      </w:r>
    </w:p>
    <w:p w14:paraId="57C1565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林照发现信徒祈祷会影响愿望征信，低信用者连祈祷都要排队。</w:t>
      </w:r>
    </w:p>
    <w:p w14:paraId="05DCFB2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讽刺现代金融与神权结合。</w:t>
      </w:r>
    </w:p>
    <w:p w14:paraId="7D102ED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许愿的征信评级显示为已注销资产。</w:t>
      </w:r>
    </w:p>
    <w:p w14:paraId="5684E46D">
      <w:pPr>
        <w:pStyle w:val="4"/>
      </w:pPr>
      <w:r>
        <w:rPr>
          <w:rFonts w:ascii="微软雅黑" w:hAnsi="微软雅黑" w:eastAsia="微软雅黑"/>
          <w:b/>
          <w:sz w:val="28"/>
        </w:rPr>
        <w:t>第81章 前圣女不得入内</w:t>
      </w:r>
    </w:p>
    <w:p w14:paraId="723E40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神殿拒绝许愿进入核心区，称她已被污染。</w:t>
      </w:r>
    </w:p>
    <w:p w14:paraId="5D2592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许愿面对旧身份羞辱。</w:t>
      </w:r>
    </w:p>
    <w:p w14:paraId="6FBFBE5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林照以员工权益申诉强行开门。</w:t>
      </w:r>
    </w:p>
    <w:p w14:paraId="0C8A35E3">
      <w:pPr>
        <w:pStyle w:val="4"/>
      </w:pPr>
      <w:r>
        <w:rPr>
          <w:rFonts w:ascii="微软雅黑" w:hAnsi="微软雅黑" w:eastAsia="微软雅黑"/>
          <w:b/>
          <w:sz w:val="28"/>
        </w:rPr>
        <w:t>第82章 神像下面是服务器</w:t>
      </w:r>
    </w:p>
    <w:p w14:paraId="25DB72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闻星河发现神像底座连接都市服务器接口。</w:t>
      </w:r>
    </w:p>
    <w:p w14:paraId="2D973A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都市科技与神殿神权缝合。</w:t>
      </w:r>
    </w:p>
    <w:p w14:paraId="2D79F3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服务器编号与愿望贷款公司一致。</w:t>
      </w:r>
    </w:p>
    <w:p w14:paraId="54ED84EC">
      <w:pPr>
        <w:pStyle w:val="4"/>
      </w:pPr>
      <w:r>
        <w:rPr>
          <w:rFonts w:ascii="微软雅黑" w:hAnsi="微软雅黑" w:eastAsia="微软雅黑"/>
          <w:b/>
          <w:sz w:val="28"/>
        </w:rPr>
        <w:t>第83章 鹿银审计信仰</w:t>
      </w:r>
    </w:p>
    <w:p w14:paraId="683984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鹿银开始审计神殿供奉、愿望代价和代偿转嫁。</w:t>
      </w:r>
    </w:p>
    <w:p w14:paraId="14D5182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会计高光。</w:t>
      </w:r>
    </w:p>
    <w:p w14:paraId="4703683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神殿三百年亏空浮出水面。</w:t>
      </w:r>
    </w:p>
    <w:p w14:paraId="6127E2FD">
      <w:pPr>
        <w:pStyle w:val="4"/>
      </w:pPr>
      <w:r>
        <w:rPr>
          <w:rFonts w:ascii="微软雅黑" w:hAnsi="微软雅黑" w:eastAsia="微软雅黑"/>
          <w:b/>
          <w:sz w:val="28"/>
        </w:rPr>
        <w:t>第84章 阿洛守住忏悔室</w:t>
      </w:r>
    </w:p>
    <w:p w14:paraId="19F4B53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神殿煽动信徒围攻许愿，阿洛用店规领域保护忏悔室。</w:t>
      </w:r>
    </w:p>
    <w:p w14:paraId="00DA44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阿洛守护普通人和员工。</w:t>
      </w:r>
    </w:p>
    <w:p w14:paraId="28C65A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忏悔室被临时划为归墟售后点。</w:t>
      </w:r>
    </w:p>
    <w:p w14:paraId="2F6C430B">
      <w:pPr>
        <w:pStyle w:val="4"/>
      </w:pPr>
      <w:r>
        <w:rPr>
          <w:rFonts w:ascii="微软雅黑" w:hAnsi="微软雅黑" w:eastAsia="微软雅黑"/>
          <w:b/>
          <w:sz w:val="28"/>
        </w:rPr>
        <w:t>第85章 愿望反噬病房</w:t>
      </w:r>
    </w:p>
    <w:p w14:paraId="3034B4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众人发现被代偿系统伤害的信徒与前圣职者。</w:t>
      </w:r>
    </w:p>
    <w:p w14:paraId="482E64B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引出温白昼。</w:t>
      </w:r>
    </w:p>
    <w:p w14:paraId="400482B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病房医生能回溯伤口。</w:t>
      </w:r>
    </w:p>
    <w:p w14:paraId="6281EC82">
      <w:pPr>
        <w:pStyle w:val="4"/>
      </w:pPr>
      <w:r>
        <w:rPr>
          <w:rFonts w:ascii="微软雅黑" w:hAnsi="微软雅黑" w:eastAsia="微软雅黑"/>
          <w:b/>
          <w:sz w:val="28"/>
        </w:rPr>
        <w:t>第86章 亡灵医师温白昼</w:t>
      </w:r>
    </w:p>
    <w:p w14:paraId="138B8A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温白昼登场，揭露神殿长期隐藏愿望反噬事故。</w:t>
      </w:r>
    </w:p>
    <w:p w14:paraId="457712D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新员工候选登场。</w:t>
      </w:r>
    </w:p>
    <w:p w14:paraId="2D1371C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他手里有神明总账碎页。</w:t>
      </w:r>
    </w:p>
    <w:p w14:paraId="49DB12D0">
      <w:pPr>
        <w:pStyle w:val="4"/>
      </w:pPr>
      <w:r>
        <w:rPr>
          <w:rFonts w:ascii="微软雅黑" w:hAnsi="微软雅黑" w:eastAsia="微软雅黑"/>
          <w:b/>
          <w:sz w:val="28"/>
        </w:rPr>
        <w:t>第87章 售后不是赎罪</w:t>
      </w:r>
    </w:p>
    <w:p w14:paraId="5063295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温白昼与林照讨论救治反噬者，拒绝神殿赎罪话术。</w:t>
      </w:r>
    </w:p>
    <w:p w14:paraId="59EDF3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售后主管理念埋点。</w:t>
      </w:r>
    </w:p>
    <w:p w14:paraId="3C1AFDA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温白昼要求归墟店给一个真正的售后定义。</w:t>
      </w:r>
    </w:p>
    <w:p w14:paraId="0544FA1E">
      <w:pPr>
        <w:pStyle w:val="4"/>
      </w:pPr>
      <w:r>
        <w:rPr>
          <w:rFonts w:ascii="微软雅黑" w:hAnsi="微软雅黑" w:eastAsia="微软雅黑"/>
          <w:b/>
          <w:sz w:val="28"/>
        </w:rPr>
        <w:t>第88章 许愿给自己开票</w:t>
      </w:r>
    </w:p>
    <w:p w14:paraId="48AFA0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许愿计算自己多年承受的代偿账目，第一次把自己列为债权人。</w:t>
      </w:r>
    </w:p>
    <w:p w14:paraId="2479AF3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许愿成长关键。</w:t>
      </w:r>
    </w:p>
    <w:p w14:paraId="196C76F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账单金额大到神像开裂。</w:t>
      </w:r>
    </w:p>
    <w:p w14:paraId="3F0C726A">
      <w:pPr>
        <w:pStyle w:val="4"/>
      </w:pPr>
      <w:r>
        <w:rPr>
          <w:rFonts w:ascii="微软雅黑" w:hAnsi="微软雅黑" w:eastAsia="微软雅黑"/>
          <w:b/>
          <w:sz w:val="28"/>
        </w:rPr>
        <w:t>第89章 神明梦境入口</w:t>
      </w:r>
    </w:p>
    <w:p w14:paraId="57D3BA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裴烬送第二份传票，打开神明梦境入口。</w:t>
      </w:r>
    </w:p>
    <w:p w14:paraId="33AB482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进入卷中奇观。</w:t>
      </w:r>
    </w:p>
    <w:p w14:paraId="7E03C86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梦境里满是未偿还的愿望。</w:t>
      </w:r>
    </w:p>
    <w:p w14:paraId="35364777">
      <w:pPr>
        <w:pStyle w:val="4"/>
      </w:pPr>
      <w:r>
        <w:rPr>
          <w:rFonts w:ascii="微软雅黑" w:hAnsi="微软雅黑" w:eastAsia="微软雅黑"/>
          <w:b/>
          <w:sz w:val="28"/>
        </w:rPr>
        <w:t>第90章 神不是一个人</w:t>
      </w:r>
    </w:p>
    <w:p w14:paraId="76657E1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众人进入梦境，发现神明不是人格神，而是愿望债务聚合体。</w:t>
      </w:r>
    </w:p>
    <w:p w14:paraId="5C4288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世界真相升级。</w:t>
      </w:r>
    </w:p>
    <w:p w14:paraId="3E3AD9E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聚合体称许愿为逃逸部件。</w:t>
      </w:r>
    </w:p>
    <w:p w14:paraId="348DE124">
      <w:pPr>
        <w:pStyle w:val="4"/>
      </w:pPr>
      <w:r>
        <w:rPr>
          <w:rFonts w:ascii="微软雅黑" w:hAnsi="微软雅黑" w:eastAsia="微软雅黑"/>
          <w:b/>
          <w:sz w:val="28"/>
        </w:rPr>
        <w:t>第91章 逃逸部件许愿</w:t>
      </w:r>
    </w:p>
    <w:p w14:paraId="736A5F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神明聚合体试图回收许愿，恢复代偿终端。</w:t>
      </w:r>
    </w:p>
    <w:p w14:paraId="0C37B9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许愿主危机。</w:t>
      </w:r>
    </w:p>
    <w:p w14:paraId="7886D9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员工契约挡住第一次回收。</w:t>
      </w:r>
    </w:p>
    <w:p w14:paraId="3EC98DD3">
      <w:pPr>
        <w:pStyle w:val="4"/>
      </w:pPr>
      <w:r>
        <w:rPr>
          <w:rFonts w:ascii="微软雅黑" w:hAnsi="微软雅黑" w:eastAsia="微软雅黑"/>
          <w:b/>
          <w:sz w:val="28"/>
        </w:rPr>
        <w:t>第92章 老板拒绝资产回收</w:t>
      </w:r>
    </w:p>
    <w:p w14:paraId="5BA887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林照用员工合同对抗神明资产回收逻辑。</w:t>
      </w:r>
    </w:p>
    <w:p w14:paraId="3627B87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主角高光。</w:t>
      </w:r>
    </w:p>
    <w:p w14:paraId="598A14A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神明第一次承认归墟店合同优先级异常。</w:t>
      </w:r>
    </w:p>
    <w:p w14:paraId="6234D2D3">
      <w:pPr>
        <w:pStyle w:val="4"/>
      </w:pPr>
      <w:r>
        <w:rPr>
          <w:rFonts w:ascii="微软雅黑" w:hAnsi="微软雅黑" w:eastAsia="微软雅黑"/>
          <w:b/>
          <w:sz w:val="28"/>
        </w:rPr>
        <w:t>第93章 愿望债务暴雷</w:t>
      </w:r>
    </w:p>
    <w:p w14:paraId="03004B6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鹿银公开梦境账本，所有未偿债务同时浮现。</w:t>
      </w:r>
    </w:p>
    <w:p w14:paraId="3ABCE42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卷中大爆点。</w:t>
      </w:r>
    </w:p>
    <w:p w14:paraId="6939245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神殿城天空下起账单雨。</w:t>
      </w:r>
    </w:p>
    <w:p w14:paraId="7E68312E">
      <w:pPr>
        <w:pStyle w:val="4"/>
      </w:pPr>
      <w:r>
        <w:rPr>
          <w:rFonts w:ascii="微软雅黑" w:hAnsi="微软雅黑" w:eastAsia="微软雅黑"/>
          <w:b/>
          <w:sz w:val="28"/>
        </w:rPr>
        <w:t>第94章 信徒要求退款</w:t>
      </w:r>
    </w:p>
    <w:p w14:paraId="74E255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普通信徒得知真相后涌入神殿，要求退还供奉和记忆。</w:t>
      </w:r>
    </w:p>
    <w:p w14:paraId="288EB71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群众线推进。</w:t>
      </w:r>
    </w:p>
    <w:p w14:paraId="4446DD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归墟店被迫开设神殿临时售后窗口。</w:t>
      </w:r>
    </w:p>
    <w:p w14:paraId="1C7743B4">
      <w:pPr>
        <w:pStyle w:val="4"/>
      </w:pPr>
      <w:r>
        <w:rPr>
          <w:rFonts w:ascii="微软雅黑" w:hAnsi="微软雅黑" w:eastAsia="微软雅黑"/>
          <w:b/>
          <w:sz w:val="28"/>
        </w:rPr>
        <w:t>第95章 本店不保证神明满意</w:t>
      </w:r>
    </w:p>
    <w:p w14:paraId="4A98369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林照正式挂牌神明账务售后，处理信徒投诉。</w:t>
      </w:r>
    </w:p>
    <w:p w14:paraId="7ADAEFF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店铺经营线升级。</w:t>
      </w:r>
    </w:p>
    <w:p w14:paraId="151EDB5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旧世界管理员警告信仰系统不可停摆。</w:t>
      </w:r>
    </w:p>
    <w:p w14:paraId="331B11E4">
      <w:pPr>
        <w:pStyle w:val="4"/>
      </w:pPr>
      <w:r>
        <w:rPr>
          <w:rFonts w:ascii="微软雅黑" w:hAnsi="微软雅黑" w:eastAsia="微软雅黑"/>
          <w:b/>
          <w:sz w:val="28"/>
        </w:rPr>
        <w:t>第96章 管理员与神殿联名函</w:t>
      </w:r>
    </w:p>
    <w:p w14:paraId="592A242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旧世界管理员和神殿首次联名，要求归墟店停止审计。</w:t>
      </w:r>
    </w:p>
    <w:p w14:paraId="0F204D5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两大压迫势力合流。</w:t>
      </w:r>
    </w:p>
    <w:p w14:paraId="467E394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联名函被许愿标价为恐吓欠费。</w:t>
      </w:r>
    </w:p>
    <w:p w14:paraId="58520C32">
      <w:pPr>
        <w:pStyle w:val="4"/>
      </w:pPr>
      <w:r>
        <w:rPr>
          <w:rFonts w:ascii="微软雅黑" w:hAnsi="微软雅黑" w:eastAsia="微软雅黑"/>
          <w:b/>
          <w:sz w:val="28"/>
        </w:rPr>
        <w:t>第97章 温白昼的回溯刀</w:t>
      </w:r>
    </w:p>
    <w:p w14:paraId="68B5224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温白昼救治反噬病人，展示问题回溯能力。</w:t>
      </w:r>
    </w:p>
    <w:p w14:paraId="7224039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新员工能力展示。</w:t>
      </w:r>
    </w:p>
    <w:p w14:paraId="36B570F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回溯中出现被删除的第一代圣女。</w:t>
      </w:r>
    </w:p>
    <w:p w14:paraId="1B4AD6DF">
      <w:pPr>
        <w:pStyle w:val="4"/>
      </w:pPr>
      <w:r>
        <w:rPr>
          <w:rFonts w:ascii="微软雅黑" w:hAnsi="微软雅黑" w:eastAsia="微软雅黑"/>
          <w:b/>
          <w:sz w:val="28"/>
        </w:rPr>
        <w:t>第98章 第一代圣女遗言</w:t>
      </w:r>
    </w:p>
    <w:p w14:paraId="15DBBD2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众人通过回溯看见第一代圣女自愿成为代偿终端的真相。</w:t>
      </w:r>
    </w:p>
    <w:p w14:paraId="4B0CDA4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神殿历史复杂化。</w:t>
      </w:r>
    </w:p>
    <w:p w14:paraId="30D5147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她留下终止系统的钥匙。</w:t>
      </w:r>
    </w:p>
    <w:p w14:paraId="2E27CC6E">
      <w:pPr>
        <w:pStyle w:val="4"/>
      </w:pPr>
      <w:r>
        <w:rPr>
          <w:rFonts w:ascii="微软雅黑" w:hAnsi="微软雅黑" w:eastAsia="微软雅黑"/>
          <w:b/>
          <w:sz w:val="28"/>
        </w:rPr>
        <w:t>第99章 钥匙在许愿身上</w:t>
      </w:r>
    </w:p>
    <w:p w14:paraId="430ADA0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终止代偿系统的钥匙需要许愿主动承认自己不再属于神殿。</w:t>
      </w:r>
    </w:p>
    <w:p w14:paraId="3C54D84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许愿最终选择前置。</w:t>
      </w:r>
    </w:p>
    <w:p w14:paraId="3786E7E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神殿发动圣女回收仪式。</w:t>
      </w:r>
    </w:p>
    <w:p w14:paraId="70FF4C3B">
      <w:pPr>
        <w:pStyle w:val="4"/>
      </w:pPr>
      <w:r>
        <w:rPr>
          <w:rFonts w:ascii="微软雅黑" w:hAnsi="微软雅黑" w:eastAsia="微软雅黑"/>
          <w:b/>
          <w:sz w:val="28"/>
        </w:rPr>
        <w:t>第100章 圣女回收仪式</w:t>
      </w:r>
    </w:p>
    <w:p w14:paraId="0A5236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神殿公开仪式试图夺回许愿，信徒和债务聚合体同时施压。</w:t>
      </w:r>
    </w:p>
    <w:p w14:paraId="6787FF5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卷末危机启动。</w:t>
      </w:r>
    </w:p>
    <w:p w14:paraId="53765C3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归墟店全员入场。</w:t>
      </w:r>
    </w:p>
    <w:p w14:paraId="7C1E372E">
      <w:pPr>
        <w:pStyle w:val="4"/>
      </w:pPr>
      <w:r>
        <w:rPr>
          <w:rFonts w:ascii="微软雅黑" w:hAnsi="微软雅黑" w:eastAsia="微软雅黑"/>
          <w:b/>
          <w:sz w:val="28"/>
        </w:rPr>
        <w:t>第101章 发票开给神明</w:t>
      </w:r>
    </w:p>
    <w:p w14:paraId="4D85CDF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许愿与鹿银联手开出神明总账发票。</w:t>
      </w:r>
    </w:p>
    <w:p w14:paraId="048DD4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标题回收，高光爆发。</w:t>
      </w:r>
    </w:p>
    <w:p w14:paraId="3D3B0D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神明聚合体第一次出现亏损状态。</w:t>
      </w:r>
    </w:p>
    <w:p w14:paraId="3F82826D">
      <w:pPr>
        <w:pStyle w:val="4"/>
      </w:pPr>
      <w:r>
        <w:rPr>
          <w:rFonts w:ascii="微软雅黑" w:hAnsi="微软雅黑" w:eastAsia="微软雅黑"/>
          <w:b/>
          <w:sz w:val="28"/>
        </w:rPr>
        <w:t>第102章 配送到神明心口</w:t>
      </w:r>
    </w:p>
    <w:p w14:paraId="3555AEA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裴烬把终止钥匙送进神明梦境核心。</w:t>
      </w:r>
    </w:p>
    <w:p w14:paraId="4C6AF8E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裴烬高光。</w:t>
      </w:r>
    </w:p>
    <w:p w14:paraId="4436B8E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必达路线穿过所有未偿愿望。</w:t>
      </w:r>
    </w:p>
    <w:p w14:paraId="020F20D8">
      <w:pPr>
        <w:pStyle w:val="4"/>
      </w:pPr>
      <w:r>
        <w:rPr>
          <w:rFonts w:ascii="微软雅黑" w:hAnsi="微软雅黑" w:eastAsia="微软雅黑"/>
          <w:b/>
          <w:sz w:val="28"/>
        </w:rPr>
        <w:t>第103章 保安守住信徒</w:t>
      </w:r>
    </w:p>
    <w:p w14:paraId="753B5C6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阿洛阻止信徒互相伤害，保护那些失去信仰支点的人。</w:t>
      </w:r>
    </w:p>
    <w:p w14:paraId="2E73D0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阿洛高光。</w:t>
      </w:r>
    </w:p>
    <w:p w14:paraId="38A5E23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店规领域覆盖神殿广场。</w:t>
      </w:r>
    </w:p>
    <w:p w14:paraId="070255C8">
      <w:pPr>
        <w:pStyle w:val="4"/>
      </w:pPr>
      <w:r>
        <w:rPr>
          <w:rFonts w:ascii="微软雅黑" w:hAnsi="微软雅黑" w:eastAsia="微软雅黑"/>
          <w:b/>
          <w:sz w:val="28"/>
        </w:rPr>
        <w:t>第104章 店主签收旧神债务</w:t>
      </w:r>
    </w:p>
    <w:p w14:paraId="76FD57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林照签收神明总账争议，承担归墟店介入后果。</w:t>
      </w:r>
    </w:p>
    <w:p w14:paraId="2A2A869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主角承担升级。</w:t>
      </w:r>
    </w:p>
    <w:p w14:paraId="69C188B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管理员把归墟店灭世评级上调。</w:t>
      </w:r>
    </w:p>
    <w:p w14:paraId="575C73A9">
      <w:pPr>
        <w:pStyle w:val="4"/>
      </w:pPr>
      <w:r>
        <w:rPr>
          <w:rFonts w:ascii="微软雅黑" w:hAnsi="微软雅黑" w:eastAsia="微软雅黑"/>
          <w:b/>
          <w:sz w:val="28"/>
        </w:rPr>
        <w:t>第105章 许愿终止代偿</w:t>
      </w:r>
    </w:p>
    <w:p w14:paraId="156B2E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许愿启动钥匙，终止圣女代偿系统，夺回自我定价权。</w:t>
      </w:r>
    </w:p>
    <w:p w14:paraId="6CF7D76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许愿卷内成长完成。</w:t>
      </w:r>
    </w:p>
    <w:p w14:paraId="76370B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神殿核心熄灭一半。</w:t>
      </w:r>
    </w:p>
    <w:p w14:paraId="0E903196">
      <w:pPr>
        <w:pStyle w:val="4"/>
      </w:pPr>
      <w:r>
        <w:rPr>
          <w:rFonts w:ascii="微软雅黑" w:hAnsi="微软雅黑" w:eastAsia="微软雅黑"/>
          <w:b/>
          <w:sz w:val="28"/>
        </w:rPr>
        <w:t>第106章 神殿信用崩塌</w:t>
      </w:r>
    </w:p>
    <w:p w14:paraId="2436F6C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神殿失去愿望代偿能力，信徒开始重新定义信仰。</w:t>
      </w:r>
    </w:p>
    <w:p w14:paraId="22805B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卷末后果。</w:t>
      </w:r>
    </w:p>
    <w:p w14:paraId="641F3C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温白昼救下最后一批反噬者。</w:t>
      </w:r>
    </w:p>
    <w:p w14:paraId="1E17091A">
      <w:pPr>
        <w:pStyle w:val="4"/>
      </w:pPr>
      <w:r>
        <w:rPr>
          <w:rFonts w:ascii="微软雅黑" w:hAnsi="微软雅黑" w:eastAsia="微软雅黑"/>
          <w:b/>
          <w:sz w:val="28"/>
        </w:rPr>
        <w:t>第107章 售后主管入职</w:t>
      </w:r>
    </w:p>
    <w:p w14:paraId="7FFE697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温白昼签约归墟店，岗位为售后主管。</w:t>
      </w:r>
    </w:p>
    <w:p w14:paraId="016FB5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新员工入职，第四卷铺垫。</w:t>
      </w:r>
    </w:p>
    <w:p w14:paraId="28DB11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他的禁忌写着不得回溯完整历史。</w:t>
      </w:r>
    </w:p>
    <w:p w14:paraId="02556AC3">
      <w:pPr>
        <w:pStyle w:val="4"/>
      </w:pPr>
      <w:r>
        <w:rPr>
          <w:rFonts w:ascii="微软雅黑" w:hAnsi="微软雅黑" w:eastAsia="微软雅黑"/>
          <w:b/>
          <w:sz w:val="28"/>
        </w:rPr>
        <w:t>第108章 第三卷尾声：神明也要开发票</w:t>
      </w:r>
    </w:p>
    <w:p w14:paraId="251F63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归墟店带着神明总账回到王城，地下室地图点亮神国废墟。</w:t>
      </w:r>
    </w:p>
    <w:p w14:paraId="6A84E1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第三卷收束，下一卷钩子。</w:t>
      </w:r>
    </w:p>
    <w:p w14:paraId="77DB471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第一张来自神国废墟的售后单送达。</w:t>
      </w:r>
    </w:p>
    <w:p w14:paraId="14B538FA">
      <w:pPr>
        <w:pStyle w:val="3"/>
      </w:pPr>
      <w:r>
        <w:rPr>
          <w:rFonts w:ascii="微软雅黑" w:hAnsi="微软雅黑" w:eastAsia="微软雅黑"/>
          <w:b/>
          <w:sz w:val="36"/>
        </w:rPr>
        <w:t>第三卷写作口径</w:t>
      </w:r>
    </w:p>
    <w:p w14:paraId="5DB7197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第三卷笑点要集中在神圣话语被合同、发票、征信、售后拆解，但底层情绪要尊重许愿的创伤。</w:t>
      </w:r>
    </w:p>
    <w:p w14:paraId="63FFAD4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神殿不能写成纯蠢反派，它确实维持过信徒精神秩序，但这套秩序建立在隐性债务和代偿牺牲上。</w:t>
      </w:r>
    </w:p>
    <w:p w14:paraId="6FBBA12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许愿是本卷情绪核心，林照负责托住她的选择，而不是替她完成选择。</w:t>
      </w:r>
    </w:p>
    <w:p w14:paraId="57B1BC8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温白昼登场要带出下一卷售后与历史回溯，不要抢走许愿主线。</w:t>
      </w:r>
    </w:p>
    <w:p w14:paraId="7D5013F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卷尾必须把神殿线推向神国废墟和历史售后，为第四卷做明确钩子。</w:t>
      </w:r>
    </w:p>
    <w:p w14:paraId="1C544464">
      <w:r>
        <w:br w:type="page"/>
      </w:r>
    </w:p>
    <w:p w14:paraId="2BE8AAD8">
      <w:pPr>
        <w:pStyle w:val="3"/>
      </w:pPr>
      <w:r>
        <w:rPr>
          <w:rFonts w:ascii="微软雅黑" w:hAnsi="微软雅黑" w:eastAsia="微软雅黑"/>
          <w:b/>
          <w:sz w:val="36"/>
        </w:rPr>
        <w:t>第四卷内容制作稿：售后服务包括历史吗</w:t>
      </w:r>
    </w:p>
    <w:p w14:paraId="13D870E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卷名：《售后服务包括历史吗》</w:t>
      </w:r>
    </w:p>
    <w:p w14:paraId="759403C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建议体量：36章，对应全书第109章至第144章。</w:t>
      </w:r>
    </w:p>
    <w:p w14:paraId="1EC38C5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核心目标：承接第三卷温白昼入职和神国废墟售后单，归墟店第一次处理“历史级售后”。温白昼用问题回溯修复一座被灭亡的白昼城，却让两套互斥历史同时醒来。</w:t>
      </w:r>
    </w:p>
    <w:p w14:paraId="30ED8C9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卷内主矛盾：顾客要求归墟店修复过去，但过去不是坏掉的商品。回溯能救人，也会让已经接受死亡的人、已经建立新生活的人、已经被删除的人同时回来索要自己的版本。</w:t>
      </w:r>
    </w:p>
    <w:p w14:paraId="2C0EC7E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卷尾状态：白昼城选择保留真实记忆而非退回单一历史；温白昼完成售后主管的身份确认；神国废墟亮起，旧世界管理员暴露曾多次用历史回溯维稳。</w:t>
      </w:r>
    </w:p>
    <w:p w14:paraId="1D124E27">
      <w:pPr>
        <w:pStyle w:val="3"/>
      </w:pPr>
      <w:r>
        <w:rPr>
          <w:rFonts w:ascii="微软雅黑" w:hAnsi="微软雅黑" w:eastAsia="微软雅黑"/>
          <w:b/>
          <w:sz w:val="36"/>
        </w:rPr>
        <w:t>第四卷四线并行</w:t>
      </w:r>
    </w:p>
    <w:p w14:paraId="6346F17D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店铺经营线：归墟店新增历史售后业务，建立“历史缓冲协议”和回溯保修边界。</w:t>
      </w:r>
    </w:p>
    <w:p w14:paraId="14C6889B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员工群像线：温白昼主场，阿洛守人，裴烬配送昨日之信，闻星河采购过去坐标，鹿银处理双重历史账。</w:t>
      </w:r>
    </w:p>
    <w:p w14:paraId="7257E3C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世界真相线：旧世界管理员曾用历史回溯修补灾难，导致许多城市拥有被隐藏的第二人生。</w:t>
      </w:r>
    </w:p>
    <w:p w14:paraId="5C3E256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灭世误判线：归墟店拒绝删除其中一条历史，被管理员视为放任区域矛盾扩大。</w:t>
      </w:r>
    </w:p>
    <w:p w14:paraId="258BDB8F">
      <w:pPr>
        <w:pStyle w:val="3"/>
      </w:pPr>
      <w:r>
        <w:rPr>
          <w:rFonts w:ascii="微软雅黑" w:hAnsi="微软雅黑" w:eastAsia="微软雅黑"/>
          <w:b/>
          <w:sz w:val="36"/>
        </w:rPr>
        <w:t>第四卷核心人物推进</w:t>
      </w:r>
    </w:p>
    <w:p w14:paraId="27140DF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温白昼：本卷主角之一，从只会修复伤口的亡灵医师，变成理解售后不是回到过去，而是帮助人承受真实后果的售后主管。</w:t>
      </w:r>
    </w:p>
    <w:p w14:paraId="1062F6F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林照：面对“退回一段人生”的请求，明确归墟店不能把人的过去当商品退换。</w:t>
      </w:r>
    </w:p>
    <w:p w14:paraId="71D6E33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鹿银：第一次遇到双重历史账，证明世界不是单线亏空，而是多条被强行压平的账。</w:t>
      </w:r>
    </w:p>
    <w:p w14:paraId="27045F2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阿洛：守住两批互相认为对方不该存在的居民，保护人在历史撕裂中不互害。</w:t>
      </w:r>
    </w:p>
    <w:p w14:paraId="6DF3E02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裴烬：把迟到多年的信送回昨天，又必须接受有些信送达后也不能改变一切。</w:t>
      </w:r>
    </w:p>
    <w:p w14:paraId="43E08CE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闻星河：采购过去坐标，理解跨界采购的最高风险不是空间，而是时间。</w:t>
      </w:r>
    </w:p>
    <w:p w14:paraId="21AC01D0">
      <w:pPr>
        <w:pStyle w:val="3"/>
      </w:pPr>
      <w:r>
        <w:rPr>
          <w:rFonts w:ascii="微软雅黑" w:hAnsi="微软雅黑" w:eastAsia="微软雅黑"/>
          <w:b/>
          <w:sz w:val="36"/>
        </w:rPr>
        <w:t>第四卷重要设定</w:t>
      </w:r>
    </w:p>
    <w:p w14:paraId="25C486C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历史售后：</w:t>
      </w:r>
      <w:r>
        <w:rPr>
          <w:rFonts w:ascii="微软雅黑" w:hAnsi="微软雅黑" w:eastAsia="微软雅黑"/>
          <w:sz w:val="21"/>
        </w:rPr>
        <w:t>针对已发生灾难、愿望反噬、错误回溯产生的补救服务，但不能承诺恢复原状。</w:t>
      </w:r>
    </w:p>
    <w:p w14:paraId="6AE5774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问题回溯：</w:t>
      </w:r>
      <w:r>
        <w:rPr>
          <w:rFonts w:ascii="微软雅黑" w:hAnsi="微软雅黑" w:eastAsia="微软雅黑"/>
          <w:sz w:val="21"/>
        </w:rPr>
        <w:t>温白昼能力，可把问题追溯到出错前一刻；过度使用会让互斥历史并存。</w:t>
      </w:r>
    </w:p>
    <w:p w14:paraId="72CE6EE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双史症：</w:t>
      </w:r>
      <w:r>
        <w:rPr>
          <w:rFonts w:ascii="微软雅黑" w:hAnsi="微软雅黑" w:eastAsia="微软雅黑"/>
          <w:sz w:val="21"/>
        </w:rPr>
        <w:t>一个区域或个人同时记起两套互相冲突人生，轻则崩溃，重则现实撕裂。</w:t>
      </w:r>
    </w:p>
    <w:p w14:paraId="3034EC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白昼城：</w:t>
      </w:r>
      <w:r>
        <w:rPr>
          <w:rFonts w:ascii="微软雅黑" w:hAnsi="微软雅黑" w:eastAsia="微软雅黑"/>
          <w:sz w:val="21"/>
        </w:rPr>
        <w:t>神国废墟边缘城市，曾被灭亡又被回溯修补，是管理员历史维稳试验场。</w:t>
      </w:r>
    </w:p>
    <w:p w14:paraId="17D64F9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历史缓冲协议：</w:t>
      </w:r>
      <w:r>
        <w:rPr>
          <w:rFonts w:ascii="微软雅黑" w:hAnsi="微软雅黑" w:eastAsia="微软雅黑"/>
          <w:sz w:val="21"/>
        </w:rPr>
        <w:t>归墟店制定的新规则，让居民分阶段接收双重记忆，避免城市瞬间崩坏。</w:t>
      </w:r>
    </w:p>
    <w:p w14:paraId="4EA6E18D">
      <w:pPr>
        <w:pStyle w:val="3"/>
      </w:pPr>
      <w:r>
        <w:rPr>
          <w:rFonts w:ascii="微软雅黑" w:hAnsi="微软雅黑" w:eastAsia="微软雅黑"/>
          <w:b/>
          <w:sz w:val="36"/>
        </w:rPr>
        <w:t>第四卷章节细纲</w:t>
      </w:r>
    </w:p>
    <w:p w14:paraId="5EC21A9A">
      <w:pPr>
        <w:pStyle w:val="4"/>
      </w:pPr>
      <w:r>
        <w:rPr>
          <w:rFonts w:ascii="微软雅黑" w:hAnsi="微软雅黑" w:eastAsia="微软雅黑"/>
          <w:b/>
          <w:sz w:val="28"/>
        </w:rPr>
        <w:t>第109章 神国废墟的第一张售后单</w:t>
      </w:r>
    </w:p>
    <w:p w14:paraId="3D5947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第三卷尾声的售后单展开，请求修复一座已经灭亡的白昼城。</w:t>
      </w:r>
    </w:p>
    <w:p w14:paraId="3C37DB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第四卷启动，历史售后登场。</w:t>
      </w:r>
    </w:p>
    <w:p w14:paraId="259AF0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订单备注写着：请退回死亡。</w:t>
      </w:r>
    </w:p>
    <w:p w14:paraId="3DE1A765">
      <w:pPr>
        <w:pStyle w:val="4"/>
      </w:pPr>
      <w:r>
        <w:rPr>
          <w:rFonts w:ascii="微软雅黑" w:hAnsi="微软雅黑" w:eastAsia="微软雅黑"/>
          <w:b/>
          <w:sz w:val="28"/>
        </w:rPr>
        <w:t>第110章 售后主管第一天就加班</w:t>
      </w:r>
    </w:p>
    <w:p w14:paraId="4A0FEA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温白昼刚入职就接到历史级售后，发现订单来自自己旧病人。</w:t>
      </w:r>
    </w:p>
    <w:p w14:paraId="6FFD727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温白昼主线启动。</w:t>
      </w:r>
    </w:p>
    <w:p w14:paraId="02D47F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病人签名在三十年前已经死亡。</w:t>
      </w:r>
    </w:p>
    <w:p w14:paraId="325B375C">
      <w:pPr>
        <w:pStyle w:val="4"/>
      </w:pPr>
      <w:r>
        <w:rPr>
          <w:rFonts w:ascii="微软雅黑" w:hAnsi="微软雅黑" w:eastAsia="微软雅黑"/>
          <w:b/>
          <w:sz w:val="28"/>
        </w:rPr>
        <w:t>第111章 历史故障编号</w:t>
      </w:r>
    </w:p>
    <w:p w14:paraId="2F8A5DF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鹿银把售后单拆成故障编号，发现白昼城历史有两套账。</w:t>
      </w:r>
    </w:p>
    <w:p w14:paraId="33978E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双重历史账埋线。</w:t>
      </w:r>
    </w:p>
    <w:p w14:paraId="2A6B15F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两套账都显示自己是真的。</w:t>
      </w:r>
    </w:p>
    <w:p w14:paraId="37785227">
      <w:pPr>
        <w:pStyle w:val="4"/>
      </w:pPr>
      <w:r>
        <w:rPr>
          <w:rFonts w:ascii="微软雅黑" w:hAnsi="微软雅黑" w:eastAsia="微软雅黑"/>
          <w:b/>
          <w:sz w:val="28"/>
        </w:rPr>
        <w:t>第112章 不得回溯完整历史</w:t>
      </w:r>
    </w:p>
    <w:p w14:paraId="25F945C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温白昼员工禁忌亮起，禁止回溯完整历史。</w:t>
      </w:r>
    </w:p>
    <w:p w14:paraId="0141A9D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能力边界明确。</w:t>
      </w:r>
    </w:p>
    <w:p w14:paraId="574BA2B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禁忌后面有管理员旧签名。</w:t>
      </w:r>
    </w:p>
    <w:p w14:paraId="60C26542">
      <w:pPr>
        <w:pStyle w:val="4"/>
      </w:pPr>
      <w:r>
        <w:rPr>
          <w:rFonts w:ascii="微软雅黑" w:hAnsi="微软雅黑" w:eastAsia="微软雅黑"/>
          <w:b/>
          <w:sz w:val="28"/>
        </w:rPr>
        <w:t>第113章 被灭亡城市还在呼吸</w:t>
      </w:r>
    </w:p>
    <w:p w14:paraId="12D8EBE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众人进入白昼城废墟，发现城市一半死亡一半仍在生活。</w:t>
      </w:r>
    </w:p>
    <w:p w14:paraId="544F1E6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白昼城奇观。</w:t>
      </w:r>
    </w:p>
    <w:p w14:paraId="3FE2032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街道尽头传来两套钟声。</w:t>
      </w:r>
    </w:p>
    <w:p w14:paraId="78234AC5">
      <w:pPr>
        <w:pStyle w:val="4"/>
      </w:pPr>
      <w:r>
        <w:rPr>
          <w:rFonts w:ascii="微软雅黑" w:hAnsi="微软雅黑" w:eastAsia="微软雅黑"/>
          <w:b/>
          <w:sz w:val="28"/>
        </w:rPr>
        <w:t>第114章 售后对象：一座城</w:t>
      </w:r>
    </w:p>
    <w:p w14:paraId="0C7DE06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林照确认本次顾客不是个人，而是一整座城市的残留意志。</w:t>
      </w:r>
    </w:p>
    <w:p w14:paraId="3FF408C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店铺业务升级。</w:t>
      </w:r>
    </w:p>
    <w:p w14:paraId="4D31301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城市要求归墟店恢复未灭亡版本。</w:t>
      </w:r>
    </w:p>
    <w:p w14:paraId="34A72F8C">
      <w:pPr>
        <w:pStyle w:val="4"/>
      </w:pPr>
      <w:r>
        <w:rPr>
          <w:rFonts w:ascii="微软雅黑" w:hAnsi="微软雅黑" w:eastAsia="微软雅黑"/>
          <w:b/>
          <w:sz w:val="28"/>
        </w:rPr>
        <w:t>第115章 第一次回溯成功了</w:t>
      </w:r>
    </w:p>
    <w:p w14:paraId="46A6A3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温白昼回溯城门灾难，短暂救回一批死者。</w:t>
      </w:r>
    </w:p>
    <w:p w14:paraId="4D0FDA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能力高光。</w:t>
      </w:r>
    </w:p>
    <w:p w14:paraId="57E4B7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被救者认不出现存亲人。</w:t>
      </w:r>
    </w:p>
    <w:p w14:paraId="5AC67598">
      <w:pPr>
        <w:pStyle w:val="4"/>
      </w:pPr>
      <w:r>
        <w:rPr>
          <w:rFonts w:ascii="微软雅黑" w:hAnsi="微软雅黑" w:eastAsia="微软雅黑"/>
          <w:b/>
          <w:sz w:val="28"/>
        </w:rPr>
        <w:t>第116章 两套历史同时醒来</w:t>
      </w:r>
    </w:p>
    <w:p w14:paraId="0B0ACC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回溯副作用爆发，两套互斥历史同时出现在居民记忆中。</w:t>
      </w:r>
    </w:p>
    <w:p w14:paraId="22A98A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核心矛盾爆发。</w:t>
      </w:r>
    </w:p>
    <w:p w14:paraId="28ED292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有人同时记得自己死了和活着。</w:t>
      </w:r>
    </w:p>
    <w:p w14:paraId="04A0AAAA">
      <w:pPr>
        <w:pStyle w:val="4"/>
      </w:pPr>
      <w:r>
        <w:rPr>
          <w:rFonts w:ascii="微软雅黑" w:hAnsi="微软雅黑" w:eastAsia="微软雅黑"/>
          <w:b/>
          <w:sz w:val="28"/>
        </w:rPr>
        <w:t>第117章 活着的人和死过的人</w:t>
      </w:r>
    </w:p>
    <w:p w14:paraId="48A8375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白昼城居民分裂成活史派和死史派，互相指责对方是假人。</w:t>
      </w:r>
    </w:p>
    <w:p w14:paraId="1BC54DC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群众冲突落地。</w:t>
      </w:r>
    </w:p>
    <w:p w14:paraId="0D951C8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阿洛挡在两派中间。</w:t>
      </w:r>
    </w:p>
    <w:p w14:paraId="3470EBC6">
      <w:pPr>
        <w:pStyle w:val="4"/>
      </w:pPr>
      <w:r>
        <w:rPr>
          <w:rFonts w:ascii="微软雅黑" w:hAnsi="微软雅黑" w:eastAsia="微软雅黑"/>
          <w:b/>
          <w:sz w:val="28"/>
        </w:rPr>
        <w:t>第118章 王城来的投诉</w:t>
      </w:r>
    </w:p>
    <w:p w14:paraId="693E954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王城收到白昼城双史影响，来投诉归墟店售后过度。</w:t>
      </w:r>
    </w:p>
    <w:p w14:paraId="6BE7CD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外部压力。</w:t>
      </w:r>
    </w:p>
    <w:p w14:paraId="6182890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投诉人拥有两份出生证明。</w:t>
      </w:r>
    </w:p>
    <w:p w14:paraId="1BC4BECB">
      <w:pPr>
        <w:pStyle w:val="4"/>
      </w:pPr>
      <w:r>
        <w:rPr>
          <w:rFonts w:ascii="微软雅黑" w:hAnsi="微软雅黑" w:eastAsia="微软雅黑"/>
          <w:b/>
          <w:sz w:val="28"/>
        </w:rPr>
        <w:t>第119章 鹿银算不出双账</w:t>
      </w:r>
    </w:p>
    <w:p w14:paraId="3ABAB13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鹿银无法合并两套历史账，第一次承认账目可能都是真的。</w:t>
      </w:r>
    </w:p>
    <w:p w14:paraId="496DCED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鹿银成长。</w:t>
      </w:r>
    </w:p>
    <w:p w14:paraId="79FD59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双账总额超过城市承载上限。</w:t>
      </w:r>
    </w:p>
    <w:p w14:paraId="586C90FB">
      <w:pPr>
        <w:pStyle w:val="4"/>
      </w:pPr>
      <w:r>
        <w:rPr>
          <w:rFonts w:ascii="微软雅黑" w:hAnsi="微软雅黑" w:eastAsia="微软雅黑"/>
          <w:b/>
          <w:sz w:val="28"/>
        </w:rPr>
        <w:t>第120章 许愿看见双重愿望</w:t>
      </w:r>
    </w:p>
    <w:p w14:paraId="66C76EB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许愿发现两套历史里的愿望互相冲突，却同样真实。</w:t>
      </w:r>
    </w:p>
    <w:p w14:paraId="5266C3F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许愿视角补强。</w:t>
      </w:r>
    </w:p>
    <w:p w14:paraId="4DA1D5C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一位母亲许愿孩子活着，也许愿他安息。</w:t>
      </w:r>
    </w:p>
    <w:p w14:paraId="641D74E3">
      <w:pPr>
        <w:pStyle w:val="4"/>
      </w:pPr>
      <w:r>
        <w:rPr>
          <w:rFonts w:ascii="微软雅黑" w:hAnsi="微软雅黑" w:eastAsia="微软雅黑"/>
          <w:b/>
          <w:sz w:val="28"/>
        </w:rPr>
        <w:t>第121章 裴烬送往昨天的信</w:t>
      </w:r>
    </w:p>
    <w:p w14:paraId="3BF78E5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裴烬尝试把信送回灾难前一天。</w:t>
      </w:r>
    </w:p>
    <w:p w14:paraId="5AF0D68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配送时间线高光。</w:t>
      </w:r>
    </w:p>
    <w:p w14:paraId="7CA6DBA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昨天的收件人拒收。</w:t>
      </w:r>
    </w:p>
    <w:p w14:paraId="7A2AEDE1">
      <w:pPr>
        <w:pStyle w:val="4"/>
      </w:pPr>
      <w:r>
        <w:rPr>
          <w:rFonts w:ascii="微软雅黑" w:hAnsi="微软雅黑" w:eastAsia="微软雅黑"/>
          <w:b/>
          <w:sz w:val="28"/>
        </w:rPr>
        <w:t>第122章 闻星河采购过去坐标</w:t>
      </w:r>
    </w:p>
    <w:p w14:paraId="6C16F1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闻星河从都市异能区采购过去坐标锚。</w:t>
      </w:r>
    </w:p>
    <w:p w14:paraId="47747E2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采购时间风险。</w:t>
      </w:r>
    </w:p>
    <w:p w14:paraId="7E91BC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坐标锚标注：使用后不退童年。</w:t>
      </w:r>
    </w:p>
    <w:p w14:paraId="05049F48">
      <w:pPr>
        <w:pStyle w:val="4"/>
      </w:pPr>
      <w:r>
        <w:rPr>
          <w:rFonts w:ascii="微软雅黑" w:hAnsi="微软雅黑" w:eastAsia="微软雅黑"/>
          <w:b/>
          <w:sz w:val="28"/>
        </w:rPr>
        <w:t>第123章 阿洛守住两批居民</w:t>
      </w:r>
    </w:p>
    <w:p w14:paraId="44E68C2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阿洛扩张店规领域，禁止两派居民互害。</w:t>
      </w:r>
    </w:p>
    <w:p w14:paraId="548A4C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阿洛守人高光。</w:t>
      </w:r>
    </w:p>
    <w:p w14:paraId="50EB0F5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店规第一次写入历史中立。</w:t>
      </w:r>
    </w:p>
    <w:p w14:paraId="1D0086A6">
      <w:pPr>
        <w:pStyle w:val="4"/>
      </w:pPr>
      <w:r>
        <w:rPr>
          <w:rFonts w:ascii="微软雅黑" w:hAnsi="微软雅黑" w:eastAsia="微软雅黑"/>
          <w:b/>
          <w:sz w:val="28"/>
        </w:rPr>
        <w:t>第124章 白昼城的第二个太阳</w:t>
      </w:r>
    </w:p>
    <w:p w14:paraId="7C57BE1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城市上空出现第二个太阳，代表未灭亡历史正在覆盖现世。</w:t>
      </w:r>
    </w:p>
    <w:p w14:paraId="5A49856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视觉奇观。</w:t>
      </w:r>
    </w:p>
    <w:p w14:paraId="62CA50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管理员修补痕迹浮现。</w:t>
      </w:r>
    </w:p>
    <w:p w14:paraId="2D78224D">
      <w:pPr>
        <w:pStyle w:val="4"/>
      </w:pPr>
      <w:r>
        <w:rPr>
          <w:rFonts w:ascii="微软雅黑" w:hAnsi="微软雅黑" w:eastAsia="微软雅黑"/>
          <w:b/>
          <w:sz w:val="28"/>
        </w:rPr>
        <w:t>第125章 管理员修补记录</w:t>
      </w:r>
    </w:p>
    <w:p w14:paraId="6ABB2F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众人找到管理员历史修补记录，白昼城曾被回溯七次。</w:t>
      </w:r>
    </w:p>
    <w:p w14:paraId="09DF33E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世界真相升级。</w:t>
      </w:r>
    </w:p>
    <w:p w14:paraId="00BE1D4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第八次修补对象是归墟店。</w:t>
      </w:r>
    </w:p>
    <w:p w14:paraId="6977567E">
      <w:pPr>
        <w:pStyle w:val="4"/>
      </w:pPr>
      <w:r>
        <w:rPr>
          <w:rFonts w:ascii="微软雅黑" w:hAnsi="微软雅黑" w:eastAsia="微软雅黑"/>
          <w:b/>
          <w:sz w:val="28"/>
        </w:rPr>
        <w:t>第126章 温白昼的旧病人</w:t>
      </w:r>
    </w:p>
    <w:p w14:paraId="3435D3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温白昼认出订单签名者，是他当年没能救下的病人。</w:t>
      </w:r>
    </w:p>
    <w:p w14:paraId="401DB36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个人创伤。</w:t>
      </w:r>
    </w:p>
    <w:p w14:paraId="1026241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病人请求他不要再救错。</w:t>
      </w:r>
    </w:p>
    <w:p w14:paraId="6CBB26BB">
      <w:pPr>
        <w:pStyle w:val="4"/>
      </w:pPr>
      <w:r>
        <w:rPr>
          <w:rFonts w:ascii="微软雅黑" w:hAnsi="微软雅黑" w:eastAsia="微软雅黑"/>
          <w:b/>
          <w:sz w:val="28"/>
        </w:rPr>
        <w:t>第127章 回溯不是复活</w:t>
      </w:r>
    </w:p>
    <w:p w14:paraId="30375ED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温白昼承认回溯无法真正复活，只能让问题回到更早的分岔点。</w:t>
      </w:r>
    </w:p>
    <w:p w14:paraId="170792A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主题明确。</w:t>
      </w:r>
    </w:p>
    <w:p w14:paraId="43B4A1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林照提出售后不是重置人生。</w:t>
      </w:r>
    </w:p>
    <w:p w14:paraId="52CC4FE2">
      <w:pPr>
        <w:pStyle w:val="4"/>
      </w:pPr>
      <w:r>
        <w:rPr>
          <w:rFonts w:ascii="微软雅黑" w:hAnsi="微软雅黑" w:eastAsia="微软雅黑"/>
          <w:b/>
          <w:sz w:val="28"/>
        </w:rPr>
        <w:t>第128章 城主请求删除一条历史</w:t>
      </w:r>
    </w:p>
    <w:p w14:paraId="3D163E9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白昼城旧城主要求归墟店删除死亡历史，保留繁荣版本。</w:t>
      </w:r>
    </w:p>
    <w:p w14:paraId="54C98CE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道德困境。</w:t>
      </w:r>
    </w:p>
    <w:p w14:paraId="7B3FB46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死史派要求保留牺牲证明。</w:t>
      </w:r>
    </w:p>
    <w:p w14:paraId="73E3EAE7">
      <w:pPr>
        <w:pStyle w:val="4"/>
      </w:pPr>
      <w:r>
        <w:rPr>
          <w:rFonts w:ascii="微软雅黑" w:hAnsi="微软雅黑" w:eastAsia="微软雅黑"/>
          <w:b/>
          <w:sz w:val="28"/>
        </w:rPr>
        <w:t>第129章 林照拒绝退货人生</w:t>
      </w:r>
    </w:p>
    <w:p w14:paraId="1E3344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林照拒绝把一条历史当瑕疵品退掉。</w:t>
      </w:r>
    </w:p>
    <w:p w14:paraId="5E0460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主角价值观。</w:t>
      </w:r>
    </w:p>
    <w:p w14:paraId="57F052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归墟店被双方同时差评。</w:t>
      </w:r>
    </w:p>
    <w:p w14:paraId="4E44F0EB">
      <w:pPr>
        <w:pStyle w:val="4"/>
      </w:pPr>
      <w:r>
        <w:rPr>
          <w:rFonts w:ascii="微软雅黑" w:hAnsi="微软雅黑" w:eastAsia="微软雅黑"/>
          <w:b/>
          <w:sz w:val="28"/>
        </w:rPr>
        <w:t>第130章 历史售后听证会</w:t>
      </w:r>
    </w:p>
    <w:p w14:paraId="4402258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归墟店召开白昼城听证，让两套历史居民陈述诉求。</w:t>
      </w:r>
    </w:p>
    <w:p w14:paraId="30128E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群像场面。</w:t>
      </w:r>
    </w:p>
    <w:p w14:paraId="4E4D44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听证记录自动变成新合同。</w:t>
      </w:r>
    </w:p>
    <w:p w14:paraId="3863B4B2">
      <w:pPr>
        <w:pStyle w:val="4"/>
      </w:pPr>
      <w:r>
        <w:rPr>
          <w:rFonts w:ascii="微软雅黑" w:hAnsi="微软雅黑" w:eastAsia="微软雅黑"/>
          <w:b/>
          <w:sz w:val="28"/>
        </w:rPr>
        <w:t>第131章 第一代回溯师遗产</w:t>
      </w:r>
    </w:p>
    <w:p w14:paraId="616296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温白昼发现第一代回溯师留下的遗产。</w:t>
      </w:r>
    </w:p>
    <w:p w14:paraId="6813EDC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能力传承。</w:t>
      </w:r>
    </w:p>
    <w:p w14:paraId="1211A9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遗产说明管理员删掉了失败案例。</w:t>
      </w:r>
    </w:p>
    <w:p w14:paraId="4CE3143E">
      <w:pPr>
        <w:pStyle w:val="4"/>
      </w:pPr>
      <w:r>
        <w:rPr>
          <w:rFonts w:ascii="微软雅黑" w:hAnsi="微软雅黑" w:eastAsia="微软雅黑"/>
          <w:b/>
          <w:sz w:val="28"/>
        </w:rPr>
        <w:t>第132章 完整历史的禁忌</w:t>
      </w:r>
    </w:p>
    <w:p w14:paraId="3CE7F45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温白昼可选择打破禁忌回溯完整历史，但代价是自己被历史吞掉。</w:t>
      </w:r>
    </w:p>
    <w:p w14:paraId="7C7F611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卷末危机前置。</w:t>
      </w:r>
    </w:p>
    <w:p w14:paraId="22FB5C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员工契约开始发黑。</w:t>
      </w:r>
    </w:p>
    <w:p w14:paraId="18BA5966">
      <w:pPr>
        <w:pStyle w:val="4"/>
      </w:pPr>
      <w:r>
        <w:rPr>
          <w:rFonts w:ascii="微软雅黑" w:hAnsi="微软雅黑" w:eastAsia="微软雅黑"/>
          <w:b/>
          <w:sz w:val="28"/>
        </w:rPr>
        <w:t>第133章 管理员收回昨日</w:t>
      </w:r>
    </w:p>
    <w:p w14:paraId="1FF7A50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旧世界管理员启动回收，把所有昨天从白昼城剥离。</w:t>
      </w:r>
    </w:p>
    <w:p w14:paraId="3C6FEE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最终危机启动。</w:t>
      </w:r>
    </w:p>
    <w:p w14:paraId="2377A51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裴烬的昨日之信开始燃烧。</w:t>
      </w:r>
    </w:p>
    <w:p w14:paraId="6A5AF9F4">
      <w:pPr>
        <w:pStyle w:val="4"/>
      </w:pPr>
      <w:r>
        <w:rPr>
          <w:rFonts w:ascii="微软雅黑" w:hAnsi="微软雅黑" w:eastAsia="微软雅黑"/>
          <w:b/>
          <w:sz w:val="28"/>
        </w:rPr>
        <w:t>第134章 双城重叠</w:t>
      </w:r>
    </w:p>
    <w:p w14:paraId="033C3D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活史白昼城与死史白昼城完全重叠，现实开始撕裂。</w:t>
      </w:r>
    </w:p>
    <w:p w14:paraId="7FE2BF1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高潮奇观。</w:t>
      </w:r>
    </w:p>
    <w:p w14:paraId="121C62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归墟店临时分店被夹在两城中间。</w:t>
      </w:r>
    </w:p>
    <w:p w14:paraId="5B96214B">
      <w:pPr>
        <w:pStyle w:val="4"/>
      </w:pPr>
      <w:r>
        <w:rPr>
          <w:rFonts w:ascii="微软雅黑" w:hAnsi="微软雅黑" w:eastAsia="微软雅黑"/>
          <w:b/>
          <w:sz w:val="28"/>
        </w:rPr>
        <w:t>第135章 员工分线救援</w:t>
      </w:r>
    </w:p>
    <w:p w14:paraId="7DA8B56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员工分头救援两套历史中的关键人物。</w:t>
      </w:r>
    </w:p>
    <w:p w14:paraId="109999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群像高光。</w:t>
      </w:r>
    </w:p>
    <w:p w14:paraId="1285116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每个人都必须选择不删除谁。</w:t>
      </w:r>
    </w:p>
    <w:p w14:paraId="72FE9858">
      <w:pPr>
        <w:pStyle w:val="4"/>
      </w:pPr>
      <w:r>
        <w:rPr>
          <w:rFonts w:ascii="微软雅黑" w:hAnsi="微软雅黑" w:eastAsia="微软雅黑"/>
          <w:b/>
          <w:sz w:val="28"/>
        </w:rPr>
        <w:t>第136章 温白昼切开回溯线</w:t>
      </w:r>
    </w:p>
    <w:p w14:paraId="464C016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温白昼不用完整回溯，而是切开错误回溯线，保留两套记忆。</w:t>
      </w:r>
    </w:p>
    <w:p w14:paraId="052A07C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温白昼高光。</w:t>
      </w:r>
    </w:p>
    <w:p w14:paraId="0416C40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管理员判定售后失败。</w:t>
      </w:r>
    </w:p>
    <w:p w14:paraId="563F767A">
      <w:pPr>
        <w:pStyle w:val="4"/>
      </w:pPr>
      <w:r>
        <w:rPr>
          <w:rFonts w:ascii="微软雅黑" w:hAnsi="微软雅黑" w:eastAsia="微软雅黑"/>
          <w:b/>
          <w:sz w:val="28"/>
        </w:rPr>
        <w:t>第137章 两个母亲一封信</w:t>
      </w:r>
    </w:p>
    <w:p w14:paraId="5B2FAD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裴烬送达两位母亲共同写给同一个孩子的信。</w:t>
      </w:r>
    </w:p>
    <w:p w14:paraId="4D92F04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情感爆点。</w:t>
      </w:r>
    </w:p>
    <w:p w14:paraId="3C96C4C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孩子选择同时记住活着和死亡。</w:t>
      </w:r>
    </w:p>
    <w:p w14:paraId="1D13156F">
      <w:pPr>
        <w:pStyle w:val="4"/>
      </w:pPr>
      <w:r>
        <w:rPr>
          <w:rFonts w:ascii="微软雅黑" w:hAnsi="微软雅黑" w:eastAsia="微软雅黑"/>
          <w:b/>
          <w:sz w:val="28"/>
        </w:rPr>
        <w:t>第138章 售后也有保修期</w:t>
      </w:r>
    </w:p>
    <w:p w14:paraId="739A9E9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林照制定历史缓冲协议，承认痛苦需要分阶段接收。</w:t>
      </w:r>
    </w:p>
    <w:p w14:paraId="3E6B9BD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店铺规则升级。</w:t>
      </w:r>
    </w:p>
    <w:p w14:paraId="07AC98C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协议被白昼城居民签下。</w:t>
      </w:r>
    </w:p>
    <w:p w14:paraId="1C24D309">
      <w:pPr>
        <w:pStyle w:val="4"/>
      </w:pPr>
      <w:r>
        <w:rPr>
          <w:rFonts w:ascii="微软雅黑" w:hAnsi="微软雅黑" w:eastAsia="微软雅黑"/>
          <w:b/>
          <w:sz w:val="28"/>
        </w:rPr>
        <w:t>第139章 归墟店签下历史缓冲协议</w:t>
      </w:r>
    </w:p>
    <w:p w14:paraId="34EAE1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归墟店与白昼城签约，建立历史缓冲期。</w:t>
      </w:r>
    </w:p>
    <w:p w14:paraId="64FC1A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经营线落地。</w:t>
      </w:r>
    </w:p>
    <w:p w14:paraId="71E2AE3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白昼城成为第一座售后合作城市。</w:t>
      </w:r>
    </w:p>
    <w:p w14:paraId="015CBDFB">
      <w:pPr>
        <w:pStyle w:val="4"/>
      </w:pPr>
      <w:r>
        <w:rPr>
          <w:rFonts w:ascii="微软雅黑" w:hAnsi="微软雅黑" w:eastAsia="微软雅黑"/>
          <w:b/>
          <w:sz w:val="28"/>
        </w:rPr>
        <w:t>第140章 白昼城选择记住</w:t>
      </w:r>
    </w:p>
    <w:p w14:paraId="704C99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居民投票选择保留双重记忆，而不是删除任一历史。</w:t>
      </w:r>
    </w:p>
    <w:p w14:paraId="013E32A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卷内价值选择。</w:t>
      </w:r>
    </w:p>
    <w:p w14:paraId="14ACDA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第二个太阳变成纪念钟。</w:t>
      </w:r>
    </w:p>
    <w:p w14:paraId="024781A9">
      <w:pPr>
        <w:pStyle w:val="4"/>
      </w:pPr>
      <w:r>
        <w:rPr>
          <w:rFonts w:ascii="微软雅黑" w:hAnsi="微软雅黑" w:eastAsia="微软雅黑"/>
          <w:b/>
          <w:sz w:val="28"/>
        </w:rPr>
        <w:t>第141章 管理员清理失败</w:t>
      </w:r>
    </w:p>
    <w:p w14:paraId="46D4D28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管理员清理程序失败，归墟店灭世评级上调。</w:t>
      </w:r>
    </w:p>
    <w:p w14:paraId="0061D80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旧敌压力升级。</w:t>
      </w:r>
    </w:p>
    <w:p w14:paraId="335563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管理员称林照正在制造不可控自由。</w:t>
      </w:r>
    </w:p>
    <w:p w14:paraId="46B0A137">
      <w:pPr>
        <w:pStyle w:val="4"/>
      </w:pPr>
      <w:r>
        <w:rPr>
          <w:rFonts w:ascii="微软雅黑" w:hAnsi="微软雅黑" w:eastAsia="微软雅黑"/>
          <w:b/>
          <w:sz w:val="28"/>
        </w:rPr>
        <w:t>第142章 温白昼正式归队</w:t>
      </w:r>
    </w:p>
    <w:p w14:paraId="3D0A4FD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温白昼承认自己不是赎罪医生，而是归墟店售后主管。</w:t>
      </w:r>
    </w:p>
    <w:p w14:paraId="1F7AD5F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人物弧线完成。</w:t>
      </w:r>
    </w:p>
    <w:p w14:paraId="054C5F3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他的禁忌改写为不得替人遗忘。</w:t>
      </w:r>
    </w:p>
    <w:p w14:paraId="0B2205AE">
      <w:pPr>
        <w:pStyle w:val="4"/>
      </w:pPr>
      <w:r>
        <w:rPr>
          <w:rFonts w:ascii="微软雅黑" w:hAnsi="微软雅黑" w:eastAsia="微软雅黑"/>
          <w:b/>
          <w:sz w:val="28"/>
        </w:rPr>
        <w:t>第143章 神国废墟亮灯</w:t>
      </w:r>
    </w:p>
    <w:p w14:paraId="514D938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白昼城稳定后，神国废墟深处亮起更多售后单。</w:t>
      </w:r>
    </w:p>
    <w:p w14:paraId="7E2029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下一地图打开。</w:t>
      </w:r>
    </w:p>
    <w:p w14:paraId="0B4663D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废墟中有人称归墟店为迟到的维修员。</w:t>
      </w:r>
    </w:p>
    <w:p w14:paraId="2F9AB348">
      <w:pPr>
        <w:pStyle w:val="4"/>
      </w:pPr>
      <w:r>
        <w:rPr>
          <w:rFonts w:ascii="微软雅黑" w:hAnsi="微软雅黑" w:eastAsia="微软雅黑"/>
          <w:b/>
          <w:sz w:val="28"/>
        </w:rPr>
        <w:t>第144章 第四卷尾声：售后服务包括历史吗</w:t>
      </w:r>
    </w:p>
    <w:p w14:paraId="254F7C1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归墟店返回王城，带回历史缓冲协议和白昼城钟声。</w:t>
      </w:r>
    </w:p>
    <w:p w14:paraId="2F0753F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第四卷收束。</w:t>
      </w:r>
    </w:p>
    <w:p w14:paraId="7F20CD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第五卷财务总账异常爆发。</w:t>
      </w:r>
    </w:p>
    <w:p w14:paraId="73E4B132">
      <w:pPr>
        <w:pStyle w:val="3"/>
      </w:pPr>
      <w:r>
        <w:rPr>
          <w:rFonts w:ascii="微软雅黑" w:hAnsi="微软雅黑" w:eastAsia="微软雅黑"/>
          <w:b/>
          <w:sz w:val="36"/>
        </w:rPr>
        <w:t>第四卷写作口径</w:t>
      </w:r>
    </w:p>
    <w:p w14:paraId="6DD8E9B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第四卷要把售后写成价值观问题：不是把一切恢复原状，而是承认真实后果并帮人活下去。</w:t>
      </w:r>
    </w:p>
    <w:p w14:paraId="69DF4FD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温白昼主线必须克制，不要把回溯写成万能复活术。</w:t>
      </w:r>
    </w:p>
    <w:p w14:paraId="6B39EC5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双重历史冲突要落到普通人情感上，特别是亲人、婚姻、债务、死亡证明和城市身份。</w:t>
      </w:r>
    </w:p>
    <w:p w14:paraId="0958EBF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林照的核心选择是不删除任何一条真实历史，哪怕这会带来更难处理的自由。</w:t>
      </w:r>
    </w:p>
    <w:p w14:paraId="564AAB6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卷尾要把神国废墟继续打开，并把第五卷财务总账异常钩出来。</w:t>
      </w:r>
    </w:p>
    <w:p w14:paraId="17DC3905">
      <w:r>
        <w:br w:type="page"/>
      </w:r>
    </w:p>
    <w:p w14:paraId="4670E5A3">
      <w:pPr>
        <w:pStyle w:val="3"/>
      </w:pPr>
      <w:r>
        <w:rPr>
          <w:rFonts w:ascii="微软雅黑" w:hAnsi="微软雅黑" w:eastAsia="微软雅黑"/>
          <w:b/>
          <w:sz w:val="36"/>
        </w:rPr>
        <w:t>第五卷内容制作稿：财务说这个世界亏空严重</w:t>
      </w:r>
    </w:p>
    <w:p w14:paraId="34E32CA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卷名：《财务说这个世界亏空严重》</w:t>
      </w:r>
    </w:p>
    <w:p w14:paraId="25C0C6D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建议体量：36章，对应全书第145章至第180章。</w:t>
      </w:r>
    </w:p>
    <w:p w14:paraId="57DC5A4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四卷财务总账异常，把鹿银推到主舞台。她发现万象界不是单个区域亏空，而是整个缝合世界一直在透支未来、记忆、愿望、历史和员工命运。旧世界不是修一修就能继续用，而是已经进入事实破产。</w:t>
      </w:r>
    </w:p>
    <w:p w14:paraId="5F3815B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万象清算庭要求归墟店配合旧世界破产重组，把员工、店铺、城市未来全部纳入抵押。林照拒绝把员工未来卖给旧世界，转而提出归墟店自己的破产重组方案：不再替旧世界续命，而是为新世界建立第一笔真实资本。</w:t>
      </w:r>
    </w:p>
    <w:p w14:paraId="1027710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卷尾状态：鹿银锁住世界亏空扩散，归墟店完成第一次“员工入股式”契约升级；旧世界管理员判定归墟店从异常节点升级为新世界萌芽。</w:t>
      </w:r>
    </w:p>
    <w:p w14:paraId="663C3A8C">
      <w:pPr>
        <w:pStyle w:val="3"/>
      </w:pPr>
      <w:r>
        <w:rPr>
          <w:rFonts w:ascii="微软雅黑" w:hAnsi="微软雅黑" w:eastAsia="微软雅黑"/>
          <w:b/>
          <w:sz w:val="36"/>
        </w:rPr>
        <w:t>第五卷四线并行</w:t>
      </w:r>
    </w:p>
    <w:p w14:paraId="4674473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店铺经营线：归墟店从普通经营进入财务危机，必须决定是否接受旧世界清算庭的抵押方案。</w:t>
      </w:r>
    </w:p>
    <w:p w14:paraId="1C61021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员工群像线：鹿银主场，其他员工分别面对自己的未来是否能被抵押、绩效是否会反噬、岗位是否属于自己。</w:t>
      </w:r>
    </w:p>
    <w:p w14:paraId="7D41C97F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世界真相线：万象界靠透支未来维持当前稳定，王城、神殿、白昼城都是总账中的亏空科目。</w:t>
      </w:r>
    </w:p>
    <w:p w14:paraId="767736E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灭世误判线：林照拒绝替旧世界续命，被判定为推动世界破产，但实际上是在为开辟新世界建立第一笔真实账。</w:t>
      </w:r>
    </w:p>
    <w:p w14:paraId="62F6A89F">
      <w:pPr>
        <w:pStyle w:val="3"/>
      </w:pPr>
      <w:r>
        <w:rPr>
          <w:rFonts w:ascii="微软雅黑" w:hAnsi="微软雅黑" w:eastAsia="微软雅黑"/>
          <w:b/>
          <w:sz w:val="36"/>
        </w:rPr>
        <w:t>第五卷核心人物推进</w:t>
      </w:r>
    </w:p>
    <w:p w14:paraId="3EBBA41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鹿银：本卷核心角色，从查局部假账升级为审计世界总账。她第一次把自己的未来也从旧世界抵押项里赎回来。</w:t>
      </w:r>
    </w:p>
    <w:p w14:paraId="1396226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林照：明确拒绝卖员工未来，提出归墟店自己的破产重组方案，进一步靠近开辟新世界长线。</w:t>
      </w:r>
    </w:p>
    <w:p w14:paraId="37C2A0B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许愿：看见愿望通胀，证明神殿崩塌后愿望价格仍在被旧世界总账操控。</w:t>
      </w:r>
    </w:p>
    <w:p w14:paraId="601AB03F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裴烬：配送破产通知和未来税票，发现必达能力也曾被列入旧世界抵押资产。</w:t>
      </w:r>
    </w:p>
    <w:p w14:paraId="359DF6F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阿洛：保护因清算恐慌而抢购、挤兑、互害的普通人。</w:t>
      </w:r>
    </w:p>
    <w:p w14:paraId="2370DFE4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闻星河：采购未来税票和空白页，第一次意识到未来也可能被当商品卖掉。</w:t>
      </w:r>
    </w:p>
    <w:p w14:paraId="36ED9F0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温白昼：发现未来伤口，证明有些人还没经历灾难，身体已经被总账扣款。</w:t>
      </w:r>
    </w:p>
    <w:p w14:paraId="438A6E83">
      <w:pPr>
        <w:pStyle w:val="3"/>
      </w:pPr>
      <w:r>
        <w:rPr>
          <w:rFonts w:ascii="微软雅黑" w:hAnsi="微软雅黑" w:eastAsia="微软雅黑"/>
          <w:b/>
          <w:sz w:val="36"/>
        </w:rPr>
        <w:t>第五卷重要设定</w:t>
      </w:r>
    </w:p>
    <w:p w14:paraId="39BE35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世界总账：</w:t>
      </w:r>
      <w:r>
        <w:rPr>
          <w:rFonts w:ascii="微软雅黑" w:hAnsi="微软雅黑" w:eastAsia="微软雅黑"/>
          <w:sz w:val="21"/>
        </w:rPr>
        <w:t>万象界维稳账本，记录所有区域透支的未来、记忆、愿望、历史和生命。</w:t>
      </w:r>
    </w:p>
    <w:p w14:paraId="6F5F503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万象清算庭：</w:t>
      </w:r>
      <w:r>
        <w:rPr>
          <w:rFonts w:ascii="微软雅黑" w:hAnsi="微软雅黑" w:eastAsia="微软雅黑"/>
          <w:sz w:val="21"/>
        </w:rPr>
        <w:t>旧世界管理员下属的清算机构，负责在世界破产前重组资产。</w:t>
      </w:r>
    </w:p>
    <w:p w14:paraId="1D6A4A5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未来税票：</w:t>
      </w:r>
      <w:r>
        <w:rPr>
          <w:rFonts w:ascii="微软雅黑" w:hAnsi="微软雅黑" w:eastAsia="微软雅黑"/>
          <w:sz w:val="21"/>
        </w:rPr>
        <w:t>来自尚未发生未来的债券，使用后会压缩某个人或城市的可能性。</w:t>
      </w:r>
    </w:p>
    <w:p w14:paraId="0C2FFC8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员工入股契约：</w:t>
      </w:r>
      <w:r>
        <w:rPr>
          <w:rFonts w:ascii="微软雅黑" w:hAnsi="微软雅黑" w:eastAsia="微软雅黑"/>
          <w:sz w:val="21"/>
        </w:rPr>
        <w:t>归墟店的新契约升级，员工不再只是被雇佣者，而是新世界资本的共同持有人。</w:t>
      </w:r>
    </w:p>
    <w:p w14:paraId="63F9E2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破产重组方案：</w:t>
      </w:r>
      <w:r>
        <w:rPr>
          <w:rFonts w:ascii="微软雅黑" w:hAnsi="微软雅黑" w:eastAsia="微软雅黑"/>
          <w:sz w:val="21"/>
        </w:rPr>
        <w:t>林照提出的替代方案：停止替旧世界续命，把可保留的人、记忆、城市和规则迁往新世界雏形。</w:t>
      </w:r>
    </w:p>
    <w:p w14:paraId="4F7B3FAC">
      <w:pPr>
        <w:pStyle w:val="3"/>
      </w:pPr>
      <w:r>
        <w:rPr>
          <w:rFonts w:ascii="微软雅黑" w:hAnsi="微软雅黑" w:eastAsia="微软雅黑"/>
          <w:b/>
          <w:sz w:val="36"/>
        </w:rPr>
        <w:t>第五卷章节细纲</w:t>
      </w:r>
    </w:p>
    <w:p w14:paraId="3C36690A">
      <w:pPr>
        <w:pStyle w:val="4"/>
      </w:pPr>
      <w:r>
        <w:rPr>
          <w:rFonts w:ascii="微软雅黑" w:hAnsi="微软雅黑" w:eastAsia="微软雅黑"/>
          <w:b/>
          <w:sz w:val="28"/>
        </w:rPr>
        <w:t>第145章 财务总账异常</w:t>
      </w:r>
    </w:p>
    <w:p w14:paraId="52D8DB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白昼城事件后，鹿银发现世界总账出现无法归档的红字。</w:t>
      </w:r>
    </w:p>
    <w:p w14:paraId="1EE3E02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第五卷启动，鹿银主线登场。</w:t>
      </w:r>
    </w:p>
    <w:p w14:paraId="672730B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红字写着：世界亏空。</w:t>
      </w:r>
    </w:p>
    <w:p w14:paraId="5E43EF42">
      <w:pPr>
        <w:pStyle w:val="4"/>
      </w:pPr>
      <w:r>
        <w:rPr>
          <w:rFonts w:ascii="微软雅黑" w:hAnsi="微软雅黑" w:eastAsia="微软雅黑"/>
          <w:b/>
          <w:sz w:val="28"/>
        </w:rPr>
        <w:t>第146章 鹿银的账本开始流血</w:t>
      </w:r>
    </w:p>
    <w:p w14:paraId="73625F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鹿银审计时账册渗出黑色账墨，提示总账反噬。</w:t>
      </w:r>
    </w:p>
    <w:p w14:paraId="40AF1CE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财务危机具象化。</w:t>
      </w:r>
    </w:p>
    <w:p w14:paraId="6181200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账墨里出现她自己的名字。</w:t>
      </w:r>
    </w:p>
    <w:p w14:paraId="78F92060">
      <w:pPr>
        <w:pStyle w:val="4"/>
      </w:pPr>
      <w:r>
        <w:rPr>
          <w:rFonts w:ascii="微软雅黑" w:hAnsi="微软雅黑" w:eastAsia="微软雅黑"/>
          <w:b/>
          <w:sz w:val="28"/>
        </w:rPr>
        <w:t>第147章 世界资产负债表</w:t>
      </w:r>
    </w:p>
    <w:p w14:paraId="6E03420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鹿银展开万象界资产负债表，发现王城、神殿、白昼城都在亏空项。</w:t>
      </w:r>
    </w:p>
    <w:p w14:paraId="4222BE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前四卷统一。</w:t>
      </w:r>
    </w:p>
    <w:p w14:paraId="446628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最大负债科目是未来。</w:t>
      </w:r>
    </w:p>
    <w:p w14:paraId="57EB014B">
      <w:pPr>
        <w:pStyle w:val="4"/>
      </w:pPr>
      <w:r>
        <w:rPr>
          <w:rFonts w:ascii="微软雅黑" w:hAnsi="微软雅黑" w:eastAsia="微软雅黑"/>
          <w:b/>
          <w:sz w:val="28"/>
        </w:rPr>
        <w:t>第148章 员工工资从哪里来</w:t>
      </w:r>
    </w:p>
    <w:p w14:paraId="3CC4BC4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林照追查归墟店工资来源，发现店铺也曾使用世界透支额度。</w:t>
      </w:r>
    </w:p>
    <w:p w14:paraId="7C9EBB1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店铺经营危机。</w:t>
      </w:r>
    </w:p>
    <w:p w14:paraId="723201D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员工工资被标注为高危真实支出。</w:t>
      </w:r>
    </w:p>
    <w:p w14:paraId="17CE3A09">
      <w:pPr>
        <w:pStyle w:val="4"/>
      </w:pPr>
      <w:r>
        <w:rPr>
          <w:rFonts w:ascii="微软雅黑" w:hAnsi="微软雅黑" w:eastAsia="微软雅黑"/>
          <w:b/>
          <w:sz w:val="28"/>
        </w:rPr>
        <w:t>第149章 第一笔负资产：王城未来</w:t>
      </w:r>
    </w:p>
    <w:p w14:paraId="3868DDC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王城真实阵痛后的过渡契约被列为未来负债。</w:t>
      </w:r>
    </w:p>
    <w:p w14:paraId="4B0D2A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第二卷后果回收。</w:t>
      </w:r>
    </w:p>
    <w:p w14:paraId="3D4F582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王城未来被抵押三十年。</w:t>
      </w:r>
    </w:p>
    <w:p w14:paraId="4EDBD008">
      <w:pPr>
        <w:pStyle w:val="4"/>
      </w:pPr>
      <w:r>
        <w:rPr>
          <w:rFonts w:ascii="微软雅黑" w:hAnsi="微软雅黑" w:eastAsia="微软雅黑"/>
          <w:b/>
          <w:sz w:val="28"/>
        </w:rPr>
        <w:t>第150章 第二笔负资产：神殿信仰</w:t>
      </w:r>
    </w:p>
    <w:p w14:paraId="2AE4C5C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神殿代偿终止后，信仰信用崩塌变成巨大坏账。</w:t>
      </w:r>
    </w:p>
    <w:p w14:paraId="19EC458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第三卷后果回收。</w:t>
      </w:r>
    </w:p>
    <w:p w14:paraId="7FF5191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许愿看见愿望通胀。</w:t>
      </w:r>
    </w:p>
    <w:p w14:paraId="1F9527F7">
      <w:pPr>
        <w:pStyle w:val="4"/>
      </w:pPr>
      <w:r>
        <w:rPr>
          <w:rFonts w:ascii="微软雅黑" w:hAnsi="微软雅黑" w:eastAsia="微软雅黑"/>
          <w:b/>
          <w:sz w:val="28"/>
        </w:rPr>
        <w:t>第151章 白昼城双账并表</w:t>
      </w:r>
    </w:p>
    <w:p w14:paraId="480459A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白昼城双重历史无法并表，导致总账裂开。</w:t>
      </w:r>
    </w:p>
    <w:p w14:paraId="3A17C3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第四卷后果回收。</w:t>
      </w:r>
    </w:p>
    <w:p w14:paraId="7FD052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两套历史都拒绝被冲销。</w:t>
      </w:r>
    </w:p>
    <w:p w14:paraId="46605316">
      <w:pPr>
        <w:pStyle w:val="4"/>
      </w:pPr>
      <w:r>
        <w:rPr>
          <w:rFonts w:ascii="微软雅黑" w:hAnsi="微软雅黑" w:eastAsia="微软雅黑"/>
          <w:b/>
          <w:sz w:val="28"/>
        </w:rPr>
        <w:t>第152章 万象清算庭</w:t>
      </w:r>
    </w:p>
    <w:p w14:paraId="0C3CE18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万象清算庭登场，要求归墟店配合世界破产重组。</w:t>
      </w:r>
    </w:p>
    <w:p w14:paraId="6666958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新敌对机构。</w:t>
      </w:r>
    </w:p>
    <w:p w14:paraId="3E7AFB5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清算庭称员工也是可抵押资产。</w:t>
      </w:r>
    </w:p>
    <w:p w14:paraId="53004861">
      <w:pPr>
        <w:pStyle w:val="4"/>
      </w:pPr>
      <w:r>
        <w:rPr>
          <w:rFonts w:ascii="微软雅黑" w:hAnsi="微软雅黑" w:eastAsia="微软雅黑"/>
          <w:b/>
          <w:sz w:val="28"/>
        </w:rPr>
        <w:t>第153章 亏空不是钱，是明天</w:t>
      </w:r>
    </w:p>
    <w:p w14:paraId="59A58B6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鹿银解释世界亏空不是金币，而是被提前卖掉的明天。</w:t>
      </w:r>
    </w:p>
    <w:p w14:paraId="02B0795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主题明确。</w:t>
      </w:r>
    </w:p>
    <w:p w14:paraId="7F7FC22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闻星河发现未来税票。</w:t>
      </w:r>
    </w:p>
    <w:p w14:paraId="37AF9B94">
      <w:pPr>
        <w:pStyle w:val="4"/>
      </w:pPr>
      <w:r>
        <w:rPr>
          <w:rFonts w:ascii="微软雅黑" w:hAnsi="微软雅黑" w:eastAsia="微软雅黑"/>
          <w:b/>
          <w:sz w:val="28"/>
        </w:rPr>
        <w:t>第154章 闻星河采购未来税票</w:t>
      </w:r>
    </w:p>
    <w:p w14:paraId="5B8F0CE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闻星河采购到一张未来税票，代价是失去一个可能的选择。</w:t>
      </w:r>
    </w:p>
    <w:p w14:paraId="13F8C41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采购线高风险。</w:t>
      </w:r>
    </w:p>
    <w:p w14:paraId="6C55B4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税票背面写着他的毕业照。</w:t>
      </w:r>
    </w:p>
    <w:p w14:paraId="29CCAC96">
      <w:pPr>
        <w:pStyle w:val="4"/>
      </w:pPr>
      <w:r>
        <w:rPr>
          <w:rFonts w:ascii="微软雅黑" w:hAnsi="微软雅黑" w:eastAsia="微软雅黑"/>
          <w:b/>
          <w:sz w:val="28"/>
        </w:rPr>
        <w:t>第155章 裴烬配送破产通知</w:t>
      </w:r>
    </w:p>
    <w:p w14:paraId="19DF73C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裴烬把破产通知送给各区域代表。</w:t>
      </w:r>
    </w:p>
    <w:p w14:paraId="3BA0C6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配送高光预热。</w:t>
      </w:r>
    </w:p>
    <w:p w14:paraId="6600B8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火种城也在债权人名单里。</w:t>
      </w:r>
    </w:p>
    <w:p w14:paraId="7B055F61">
      <w:pPr>
        <w:pStyle w:val="4"/>
      </w:pPr>
      <w:r>
        <w:rPr>
          <w:rFonts w:ascii="微软雅黑" w:hAnsi="微软雅黑" w:eastAsia="微软雅黑"/>
          <w:b/>
          <w:sz w:val="28"/>
        </w:rPr>
        <w:t>第156章 阿洛守住抢购潮</w:t>
      </w:r>
    </w:p>
    <w:p w14:paraId="31557C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世界亏空消息引发抢购和挤兑，阿洛守住归墟店。</w:t>
      </w:r>
    </w:p>
    <w:p w14:paraId="496411F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阿洛守人。</w:t>
      </w:r>
    </w:p>
    <w:p w14:paraId="501235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店规新增禁止挤兑未来。</w:t>
      </w:r>
    </w:p>
    <w:p w14:paraId="76A239EB">
      <w:pPr>
        <w:pStyle w:val="4"/>
      </w:pPr>
      <w:r>
        <w:rPr>
          <w:rFonts w:ascii="微软雅黑" w:hAnsi="微软雅黑" w:eastAsia="微软雅黑"/>
          <w:b/>
          <w:sz w:val="28"/>
        </w:rPr>
        <w:t>第157章 许愿看到愿望通胀</w:t>
      </w:r>
    </w:p>
    <w:p w14:paraId="237F98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愿望价格暴涨，普通人的小愿望也变得无法承担。</w:t>
      </w:r>
    </w:p>
    <w:p w14:paraId="508407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许愿线补强。</w:t>
      </w:r>
    </w:p>
    <w:p w14:paraId="768239E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愿望账单开始自动加息。</w:t>
      </w:r>
    </w:p>
    <w:p w14:paraId="0E0BF561">
      <w:pPr>
        <w:pStyle w:val="4"/>
      </w:pPr>
      <w:r>
        <w:rPr>
          <w:rFonts w:ascii="微软雅黑" w:hAnsi="微软雅黑" w:eastAsia="微软雅黑"/>
          <w:b/>
          <w:sz w:val="28"/>
        </w:rPr>
        <w:t>第158章 温白昼发现未来伤口</w:t>
      </w:r>
    </w:p>
    <w:p w14:paraId="7FF26E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温白昼发现有人还没受伤，身体已出现未来扣款痕迹。</w:t>
      </w:r>
    </w:p>
    <w:p w14:paraId="23AF752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售后线延续。</w:t>
      </w:r>
    </w:p>
    <w:p w14:paraId="1D4D83B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未来伤口无法回溯。</w:t>
      </w:r>
    </w:p>
    <w:p w14:paraId="4EEE2DCA">
      <w:pPr>
        <w:pStyle w:val="4"/>
      </w:pPr>
      <w:r>
        <w:rPr>
          <w:rFonts w:ascii="微软雅黑" w:hAnsi="微软雅黑" w:eastAsia="微软雅黑"/>
          <w:b/>
          <w:sz w:val="28"/>
        </w:rPr>
        <w:t>第159章 林照开员工大会</w:t>
      </w:r>
    </w:p>
    <w:p w14:paraId="166E9E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林照召集员工讨论是否接受清算庭方案。</w:t>
      </w:r>
    </w:p>
    <w:p w14:paraId="1D7A4F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群像决策。</w:t>
      </w:r>
    </w:p>
    <w:p w14:paraId="664D0FB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所有员工发现自己都被估价。</w:t>
      </w:r>
    </w:p>
    <w:p w14:paraId="32C856B4">
      <w:pPr>
        <w:pStyle w:val="4"/>
      </w:pPr>
      <w:r>
        <w:rPr>
          <w:rFonts w:ascii="微软雅黑" w:hAnsi="微软雅黑" w:eastAsia="微软雅黑"/>
          <w:b/>
          <w:sz w:val="28"/>
        </w:rPr>
        <w:t>第160章 归墟店财务危机</w:t>
      </w:r>
    </w:p>
    <w:p w14:paraId="6F11132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归墟店现金、愿望、历史缓冲全部告急。</w:t>
      </w:r>
    </w:p>
    <w:p w14:paraId="3172F9D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经营危机升级。</w:t>
      </w:r>
    </w:p>
    <w:p w14:paraId="170BCE9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账簿建议出售员工绩效。</w:t>
      </w:r>
    </w:p>
    <w:p w14:paraId="228DFC59">
      <w:pPr>
        <w:pStyle w:val="4"/>
      </w:pPr>
      <w:r>
        <w:rPr>
          <w:rFonts w:ascii="微软雅黑" w:hAnsi="微软雅黑" w:eastAsia="微软雅黑"/>
          <w:b/>
          <w:sz w:val="28"/>
        </w:rPr>
        <w:t>第161章 鹿银查到归墟店也在亏空</w:t>
      </w:r>
    </w:p>
    <w:p w14:paraId="181B8EB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鹿银确认归墟店扩张也会消耗世界真实余额。</w:t>
      </w:r>
    </w:p>
    <w:p w14:paraId="22A389D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自我审查。</w:t>
      </w:r>
    </w:p>
    <w:p w14:paraId="3266885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店铺不再是完全无辜的旁观者。</w:t>
      </w:r>
    </w:p>
    <w:p w14:paraId="01EF331B">
      <w:pPr>
        <w:pStyle w:val="4"/>
      </w:pPr>
      <w:r>
        <w:rPr>
          <w:rFonts w:ascii="微软雅黑" w:hAnsi="微软雅黑" w:eastAsia="微软雅黑"/>
          <w:b/>
          <w:sz w:val="28"/>
        </w:rPr>
        <w:t>第162章 店铺库存编号零号</w:t>
      </w:r>
    </w:p>
    <w:p w14:paraId="4C1105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零号库存线索出现，指向上任店主。</w:t>
      </w:r>
    </w:p>
    <w:p w14:paraId="2724D92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旧谜团回收。</w:t>
      </w:r>
    </w:p>
    <w:p w14:paraId="1A52CF2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零号曾拒绝出售员工。</w:t>
      </w:r>
    </w:p>
    <w:p w14:paraId="12AA6331">
      <w:pPr>
        <w:pStyle w:val="4"/>
      </w:pPr>
      <w:r>
        <w:rPr>
          <w:rFonts w:ascii="微软雅黑" w:hAnsi="微软雅黑" w:eastAsia="微软雅黑"/>
          <w:b/>
          <w:sz w:val="28"/>
        </w:rPr>
        <w:t>第163章 上任店主账本</w:t>
      </w:r>
    </w:p>
    <w:p w14:paraId="35B549B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众人找到上任店主留下的账本，证明归墟店曾被迫参与清算。</w:t>
      </w:r>
    </w:p>
    <w:p w14:paraId="6EE65EC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店铺历史。</w:t>
      </w:r>
    </w:p>
    <w:p w14:paraId="7C2CB8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最后一页写着不要让他们估价员工。</w:t>
      </w:r>
    </w:p>
    <w:p w14:paraId="1019D889">
      <w:pPr>
        <w:pStyle w:val="4"/>
      </w:pPr>
      <w:r>
        <w:rPr>
          <w:rFonts w:ascii="微软雅黑" w:hAnsi="微软雅黑" w:eastAsia="微软雅黑"/>
          <w:b/>
          <w:sz w:val="28"/>
        </w:rPr>
        <w:t>第164章 员工不能当抵押品</w:t>
      </w:r>
    </w:p>
    <w:p w14:paraId="2456D83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林照正式拒绝清算庭把员工列为资产。</w:t>
      </w:r>
    </w:p>
    <w:p w14:paraId="5706AE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主角价值观。</w:t>
      </w:r>
    </w:p>
    <w:p w14:paraId="15B4772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清算庭冻结店铺额度。</w:t>
      </w:r>
    </w:p>
    <w:p w14:paraId="4D812BE8">
      <w:pPr>
        <w:pStyle w:val="4"/>
      </w:pPr>
      <w:r>
        <w:rPr>
          <w:rFonts w:ascii="微软雅黑" w:hAnsi="微软雅黑" w:eastAsia="微软雅黑"/>
          <w:b/>
          <w:sz w:val="28"/>
        </w:rPr>
        <w:t>第165章 世界抵押合同</w:t>
      </w:r>
    </w:p>
    <w:p w14:paraId="70C9D0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清算庭展示旧世界抵押合同，各区域都曾签字。</w:t>
      </w:r>
    </w:p>
    <w:p w14:paraId="2E89322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世界真相升级。</w:t>
      </w:r>
    </w:p>
    <w:p w14:paraId="33F38C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签字处有管理员代签痕迹。</w:t>
      </w:r>
    </w:p>
    <w:p w14:paraId="43E0912C">
      <w:pPr>
        <w:pStyle w:val="4"/>
      </w:pPr>
      <w:r>
        <w:rPr>
          <w:rFonts w:ascii="微软雅黑" w:hAnsi="微软雅黑" w:eastAsia="微软雅黑"/>
          <w:b/>
          <w:sz w:val="28"/>
        </w:rPr>
        <w:t>第166章 管理员清算报价</w:t>
      </w:r>
    </w:p>
    <w:p w14:paraId="7B42144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管理员提出交易：交出归墟店，保留当前世界十年。</w:t>
      </w:r>
    </w:p>
    <w:p w14:paraId="32F8F4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诱惑与压力。</w:t>
      </w:r>
    </w:p>
    <w:p w14:paraId="6F78049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报价里没有新世界选项。</w:t>
      </w:r>
    </w:p>
    <w:p w14:paraId="437530F3">
      <w:pPr>
        <w:pStyle w:val="4"/>
      </w:pPr>
      <w:r>
        <w:rPr>
          <w:rFonts w:ascii="微软雅黑" w:hAnsi="微软雅黑" w:eastAsia="微软雅黑"/>
          <w:b/>
          <w:sz w:val="28"/>
        </w:rPr>
        <w:t>第167章 万象清算庭开庭</w:t>
      </w:r>
    </w:p>
    <w:p w14:paraId="308AE50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清算庭审判归墟店非法干预世界破产。</w:t>
      </w:r>
    </w:p>
    <w:p w14:paraId="782E27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卷末法庭战开启。</w:t>
      </w:r>
    </w:p>
    <w:p w14:paraId="2A1050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鹿银要求对账。</w:t>
      </w:r>
    </w:p>
    <w:p w14:paraId="0BFB97A1">
      <w:pPr>
        <w:pStyle w:val="4"/>
      </w:pPr>
      <w:r>
        <w:rPr>
          <w:rFonts w:ascii="微软雅黑" w:hAnsi="微软雅黑" w:eastAsia="微软雅黑"/>
          <w:b/>
          <w:sz w:val="28"/>
        </w:rPr>
        <w:t>第168章 鹿银对账世界</w:t>
      </w:r>
    </w:p>
    <w:p w14:paraId="0C5C01B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鹿银当庭审计世界总账，揭穿清算庭隐藏真实亏空。</w:t>
      </w:r>
    </w:p>
    <w:p w14:paraId="2049DA3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鹿银高光。</w:t>
      </w:r>
    </w:p>
    <w:p w14:paraId="1E8E919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亏空源头指向管理员维稳。</w:t>
      </w:r>
    </w:p>
    <w:p w14:paraId="244357C9">
      <w:pPr>
        <w:pStyle w:val="4"/>
      </w:pPr>
      <w:r>
        <w:rPr>
          <w:rFonts w:ascii="微软雅黑" w:hAnsi="微软雅黑" w:eastAsia="微软雅黑"/>
          <w:b/>
          <w:sz w:val="28"/>
        </w:rPr>
        <w:t>第169章 负债城市集体来账</w:t>
      </w:r>
    </w:p>
    <w:p w14:paraId="617140A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王城、神殿城、白昼城等区域账目同时响应鹿银。</w:t>
      </w:r>
    </w:p>
    <w:p w14:paraId="6740D7D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前几卷城市回归。</w:t>
      </w:r>
    </w:p>
    <w:p w14:paraId="56D1B3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城市们拒绝继续抵押未来。</w:t>
      </w:r>
    </w:p>
    <w:p w14:paraId="081BE79F">
      <w:pPr>
        <w:pStyle w:val="4"/>
      </w:pPr>
      <w:r>
        <w:rPr>
          <w:rFonts w:ascii="微软雅黑" w:hAnsi="微软雅黑" w:eastAsia="微软雅黑"/>
          <w:b/>
          <w:sz w:val="28"/>
        </w:rPr>
        <w:t>第170章 归墟店发行售后券</w:t>
      </w:r>
    </w:p>
    <w:p w14:paraId="6FB61F6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林照提出用售后券替代未来税票，为普通人争取缓冲期。</w:t>
      </w:r>
    </w:p>
    <w:p w14:paraId="4294E8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经营方案。</w:t>
      </w:r>
    </w:p>
    <w:p w14:paraId="2C801AD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售后券被清算庭判定非法金融工具。</w:t>
      </w:r>
    </w:p>
    <w:p w14:paraId="177BAE15">
      <w:pPr>
        <w:pStyle w:val="4"/>
      </w:pPr>
      <w:r>
        <w:rPr>
          <w:rFonts w:ascii="微软雅黑" w:hAnsi="微软雅黑" w:eastAsia="微软雅黑"/>
          <w:b/>
          <w:sz w:val="28"/>
        </w:rPr>
        <w:t>第171章 员工绩效反噬</w:t>
      </w:r>
    </w:p>
    <w:p w14:paraId="15C323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清算庭强行调用员工绩效，试图让岗位能力反噬。</w:t>
      </w:r>
    </w:p>
    <w:p w14:paraId="7D953E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群像危机。</w:t>
      </w:r>
    </w:p>
    <w:p w14:paraId="6DD475B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员工工牌同时发黑。</w:t>
      </w:r>
    </w:p>
    <w:p w14:paraId="0946BCA9">
      <w:pPr>
        <w:pStyle w:val="4"/>
      </w:pPr>
      <w:r>
        <w:rPr>
          <w:rFonts w:ascii="微软雅黑" w:hAnsi="微软雅黑" w:eastAsia="微软雅黑"/>
          <w:b/>
          <w:sz w:val="28"/>
        </w:rPr>
        <w:t>第172章 林照拒绝卖员工未来</w:t>
      </w:r>
    </w:p>
    <w:p w14:paraId="000D27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林照用店主契约挡下员工未来抵押。</w:t>
      </w:r>
    </w:p>
    <w:p w14:paraId="652617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主角高光。</w:t>
      </w:r>
    </w:p>
    <w:p w14:paraId="438C1E2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店主契约第一次出现裂纹。</w:t>
      </w:r>
    </w:p>
    <w:p w14:paraId="72F14CDD">
      <w:pPr>
        <w:pStyle w:val="4"/>
      </w:pPr>
      <w:r>
        <w:rPr>
          <w:rFonts w:ascii="微软雅黑" w:hAnsi="微软雅黑" w:eastAsia="微软雅黑"/>
          <w:b/>
          <w:sz w:val="28"/>
        </w:rPr>
        <w:t>第173章 破产重组方案</w:t>
      </w:r>
    </w:p>
    <w:p w14:paraId="1E6D5F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林照提出归墟店版破产重组：保人、保记忆、保选择。</w:t>
      </w:r>
    </w:p>
    <w:p w14:paraId="22E4F8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长线转向新世界。</w:t>
      </w:r>
    </w:p>
    <w:p w14:paraId="326DB4E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鹿银称这是新世界第一份预算。</w:t>
      </w:r>
    </w:p>
    <w:p w14:paraId="062B4E93">
      <w:pPr>
        <w:pStyle w:val="4"/>
      </w:pPr>
      <w:r>
        <w:rPr>
          <w:rFonts w:ascii="微软雅黑" w:hAnsi="微软雅黑" w:eastAsia="微软雅黑"/>
          <w:b/>
          <w:sz w:val="28"/>
        </w:rPr>
        <w:t>第174章 新世界第一笔资本</w:t>
      </w:r>
    </w:p>
    <w:p w14:paraId="12C1B00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员工们把各自岗位真实权利投入归墟店，而非抵押给旧世界。</w:t>
      </w:r>
    </w:p>
    <w:p w14:paraId="1E3A007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员工入股契约启动。</w:t>
      </w:r>
    </w:p>
    <w:p w14:paraId="319D218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店铺账本出现新世界科目。</w:t>
      </w:r>
    </w:p>
    <w:p w14:paraId="48989623">
      <w:pPr>
        <w:pStyle w:val="4"/>
      </w:pPr>
      <w:r>
        <w:rPr>
          <w:rFonts w:ascii="微软雅黑" w:hAnsi="微软雅黑" w:eastAsia="微软雅黑"/>
          <w:b/>
          <w:sz w:val="28"/>
        </w:rPr>
        <w:t>第175章 账本里的空白页</w:t>
      </w:r>
    </w:p>
    <w:p w14:paraId="7A2BDC3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账本出现空白页，可记录不属于旧世界的资产。</w:t>
      </w:r>
    </w:p>
    <w:p w14:paraId="0D8C71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新世界雏形。</w:t>
      </w:r>
    </w:p>
    <w:p w14:paraId="0FC9A1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空白页要求所有员工共同签名。</w:t>
      </w:r>
    </w:p>
    <w:p w14:paraId="0990C4F7">
      <w:pPr>
        <w:pStyle w:val="4"/>
      </w:pPr>
      <w:r>
        <w:rPr>
          <w:rFonts w:ascii="微软雅黑" w:hAnsi="微软雅黑" w:eastAsia="微软雅黑"/>
          <w:b/>
          <w:sz w:val="28"/>
        </w:rPr>
        <w:t>第176章 众员工入股归墟店</w:t>
      </w:r>
    </w:p>
    <w:p w14:paraId="5F69AD4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员工共同签下入股契约。</w:t>
      </w:r>
    </w:p>
    <w:p w14:paraId="4D73AC1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群像高光。</w:t>
      </w:r>
    </w:p>
    <w:p w14:paraId="79FED50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员工不再只是雇员，而是共同持有人。</w:t>
      </w:r>
    </w:p>
    <w:p w14:paraId="7C1AF09F">
      <w:pPr>
        <w:pStyle w:val="4"/>
      </w:pPr>
      <w:r>
        <w:rPr>
          <w:rFonts w:ascii="微软雅黑" w:hAnsi="微软雅黑" w:eastAsia="微软雅黑"/>
          <w:b/>
          <w:sz w:val="28"/>
        </w:rPr>
        <w:t>第177章 清算庭判定非法</w:t>
      </w:r>
    </w:p>
    <w:p w14:paraId="06A38F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清算庭判定归墟店非法发行新世界资本。</w:t>
      </w:r>
    </w:p>
    <w:p w14:paraId="2A86F5F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最终危机。</w:t>
      </w:r>
    </w:p>
    <w:p w14:paraId="58DBB6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管理员启动强制清算。</w:t>
      </w:r>
    </w:p>
    <w:p w14:paraId="13632064">
      <w:pPr>
        <w:pStyle w:val="4"/>
      </w:pPr>
      <w:r>
        <w:rPr>
          <w:rFonts w:ascii="微软雅黑" w:hAnsi="微软雅黑" w:eastAsia="微软雅黑"/>
          <w:b/>
          <w:sz w:val="28"/>
        </w:rPr>
        <w:t>第178章 世界总账撕裂</w:t>
      </w:r>
    </w:p>
    <w:p w14:paraId="79AF607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强制清算导致世界总账撕裂，亏空开始外泄。</w:t>
      </w:r>
    </w:p>
    <w:p w14:paraId="2A395E9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高潮奇观。</w:t>
      </w:r>
    </w:p>
    <w:p w14:paraId="2515C3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所有区域天空出现红色账线。</w:t>
      </w:r>
    </w:p>
    <w:p w14:paraId="5A7B044D">
      <w:pPr>
        <w:pStyle w:val="4"/>
      </w:pPr>
      <w:r>
        <w:rPr>
          <w:rFonts w:ascii="微软雅黑" w:hAnsi="微软雅黑" w:eastAsia="微软雅黑"/>
          <w:b/>
          <w:sz w:val="28"/>
        </w:rPr>
        <w:t>第179章 鹿银锁住亏空</w:t>
      </w:r>
    </w:p>
    <w:p w14:paraId="29D3C9C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鹿银以真实账本锁住亏空扩散，付出自己的旧身份记录。</w:t>
      </w:r>
    </w:p>
    <w:p w14:paraId="4AA8D5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鹿银最终高光。</w:t>
      </w:r>
    </w:p>
    <w:p w14:paraId="48C25D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她从旧世界账本中删除自己。</w:t>
      </w:r>
    </w:p>
    <w:p w14:paraId="1DC042DF">
      <w:pPr>
        <w:pStyle w:val="4"/>
      </w:pPr>
      <w:r>
        <w:rPr>
          <w:rFonts w:ascii="微软雅黑" w:hAnsi="微软雅黑" w:eastAsia="微软雅黑"/>
          <w:b/>
          <w:sz w:val="28"/>
        </w:rPr>
        <w:t>第180章 第五卷尾声：财务说这个世界亏空严重</w:t>
      </w:r>
    </w:p>
    <w:p w14:paraId="5788FBB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归墟店完成员工入股契约，旧世界确认无法修复。</w:t>
      </w:r>
    </w:p>
    <w:p w14:paraId="6507D2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卷尾收束。</w:t>
      </w:r>
    </w:p>
    <w:p w14:paraId="22A5B26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地下室地图出现新世界预算栏。</w:t>
      </w:r>
    </w:p>
    <w:p w14:paraId="60BB0672">
      <w:pPr>
        <w:pStyle w:val="3"/>
      </w:pPr>
      <w:r>
        <w:rPr>
          <w:rFonts w:ascii="微软雅黑" w:hAnsi="微软雅黑" w:eastAsia="微软雅黑"/>
          <w:b/>
          <w:sz w:val="36"/>
        </w:rPr>
        <w:t>全文方向审查与校准（截至第五卷）</w:t>
      </w:r>
    </w:p>
    <w:p w14:paraId="24EADCE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未偏离核心标题：员工始终是主线推动者，灭世不是主动作恶，而是旧世界把归墟店的真实经营误判为破坏稳定。</w:t>
      </w:r>
    </w:p>
    <w:p w14:paraId="0EC6D6E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未偏离核心大纲：主角仍是穿越异世界接手店铺，通过契约签员工，逐步发现世界割裂，最终走向开辟新世界。</w:t>
      </w:r>
    </w:p>
    <w:p w14:paraId="3B24FDF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店铺核心仍在：每卷都围绕归墟店新业务展开，分别是开业、跨界采购、神明账务、历史售后、世界财务。</w:t>
      </w:r>
    </w:p>
    <w:p w14:paraId="22C666B6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群像功能清晰：许愿管愿望价格，裴烬管配送，阿洛守人，闻星河采购，鹿银审计，温白昼售后，所有能力都服务店铺经营和世界真相。</w:t>
      </w:r>
    </w:p>
    <w:p w14:paraId="3E41B49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世界割裂持续加深：王座背面、都市异能区、神殿核心、神国废墟、世界总账逐步证明万象界是缝合残片。</w:t>
      </w:r>
    </w:p>
    <w:p w14:paraId="65680D8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开辟新世界长线已增强：第五卷首次出现新世界预算栏和员工入股契约，明确旧世界不可修，只能建立新秩序。</w:t>
      </w:r>
    </w:p>
    <w:p w14:paraId="1B732FD0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校准建议：后续卷需要继续保留轻松经营梗，避免完全变成严肃救世；每一卷都要有一个明确店铺业务作为主舞台。</w:t>
      </w:r>
    </w:p>
    <w:p w14:paraId="759B8069">
      <w:r>
        <w:br w:type="page"/>
      </w:r>
    </w:p>
    <w:p w14:paraId="72AF35C1">
      <w:pPr>
        <w:pStyle w:val="3"/>
      </w:pPr>
      <w:r>
        <w:rPr>
          <w:rFonts w:ascii="微软雅黑" w:hAnsi="微软雅黑" w:eastAsia="微软雅黑"/>
          <w:b/>
          <w:sz w:val="36"/>
        </w:rPr>
        <w:t>第六卷内容制作稿：都市异能区来客</w:t>
      </w:r>
    </w:p>
    <w:p w14:paraId="6DA61D4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卷名：《都市异能区来客》</w:t>
      </w:r>
    </w:p>
    <w:p w14:paraId="567B9E52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建议体量：36章，对应全书第181章至第216章。</w:t>
      </w:r>
    </w:p>
    <w:p w14:paraId="2A75BBF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核心目标：承接第五卷“新世界预算栏”，归墟店需要一个不属于旧世界总账的原初坐标。线索指向都市异能区，也指向林照穿越前的现代生活。林照发现所谓现代世界并非原点，而是万象界缝合碎片之一。</w:t>
      </w:r>
    </w:p>
    <w:p w14:paraId="198586F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卷内主矛盾：异能管理局试图把林照送回“原生活”，旧世界管理员试图把都市碎片纳入清算；林照必须确认自己不是被事故卷入，而是被归墟店选中的外来变量。</w:t>
      </w:r>
    </w:p>
    <w:p w14:paraId="18EDD1C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卷尾状态：都市异能区选择与归墟店建立公开连接，林照取得新世界预算的原初坐标；候补缝界者钟离暮脱离管理局，成为归墟店法务顾问。</w:t>
      </w:r>
    </w:p>
    <w:p w14:paraId="09115AD1">
      <w:pPr>
        <w:pStyle w:val="3"/>
      </w:pPr>
      <w:r>
        <w:rPr>
          <w:rFonts w:ascii="微软雅黑" w:hAnsi="微软雅黑" w:eastAsia="微软雅黑"/>
          <w:b/>
          <w:sz w:val="36"/>
        </w:rPr>
        <w:t>第六卷四线并行</w:t>
      </w:r>
    </w:p>
    <w:p w14:paraId="132F072C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店铺经营线：归墟店临时开到都市地铁口，业务从异世扩展到现代异常服务。</w:t>
      </w:r>
    </w:p>
    <w:p w14:paraId="41304C7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员工群像线：闻星河主场补完，林照面对旧生活，钟离暮作为法务顾问加入。</w:t>
      </w:r>
    </w:p>
    <w:p w14:paraId="013ED74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世界真相线：现代世界不是安全原点，而是旧世界缝合工程中保存最完整的都市碎片。</w:t>
      </w:r>
    </w:p>
    <w:p w14:paraId="5DC09FCC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灭世误判线：林照拒绝回归原生活，选择继续带员工开店，被判定为主动放弃稳定身份。</w:t>
      </w:r>
    </w:p>
    <w:p w14:paraId="2CA50D80">
      <w:pPr>
        <w:pStyle w:val="3"/>
      </w:pPr>
      <w:r>
        <w:rPr>
          <w:rFonts w:ascii="微软雅黑" w:hAnsi="微软雅黑" w:eastAsia="微软雅黑"/>
          <w:b/>
          <w:sz w:val="36"/>
        </w:rPr>
        <w:t>第六卷核心人物推进</w:t>
      </w:r>
    </w:p>
    <w:p w14:paraId="43FE59F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林照：面对回家的诱惑，确认自己真正想守住的不是原生活，而是归墟店和员工们共同建立的新可能。</w:t>
      </w:r>
    </w:p>
    <w:p w14:paraId="5A6BF40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闻星河：本卷主场人物之一，学校、家庭、异能管理局与归墟店身份冲突，最终承认自己是两边世界的采购员。</w:t>
      </w:r>
    </w:p>
    <w:p w14:paraId="193FA05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钟离暮：候补缝界者兼管理局法务，后期脱离旧规则，加入归墟店成为法务顾问。</w:t>
      </w:r>
    </w:p>
    <w:p w14:paraId="3471F1B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鹿银：证明现代区也被列入旧世界总账，只是包装得更像正常社会。</w:t>
      </w:r>
    </w:p>
    <w:p w14:paraId="7F8F45A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许愿：看见现代人的愿望同样被消费、贷款和身份焦虑定价。</w:t>
      </w:r>
    </w:p>
    <w:p w14:paraId="6D11DE9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阿洛：在都市里守住普通人，制造强烈反差笑点。</w:t>
      </w:r>
    </w:p>
    <w:p w14:paraId="6D16619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温白昼：处理现代区的“城市失眠症”和身份裂缝后遗症。</w:t>
      </w:r>
    </w:p>
    <w:p w14:paraId="68BDD927">
      <w:pPr>
        <w:pStyle w:val="3"/>
      </w:pPr>
      <w:r>
        <w:rPr>
          <w:rFonts w:ascii="微软雅黑" w:hAnsi="微软雅黑" w:eastAsia="微软雅黑"/>
          <w:b/>
          <w:sz w:val="36"/>
        </w:rPr>
        <w:t>第六卷重要设定</w:t>
      </w:r>
    </w:p>
    <w:p w14:paraId="2B7B6C5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原初坐标：</w:t>
      </w:r>
      <w:r>
        <w:rPr>
          <w:rFonts w:ascii="微软雅黑" w:hAnsi="微软雅黑" w:eastAsia="微软雅黑"/>
          <w:sz w:val="21"/>
        </w:rPr>
        <w:t>不属于旧世界总账的第一枚坐标，是新世界预算启动所需的锚点。</w:t>
      </w:r>
    </w:p>
    <w:p w14:paraId="43C52EB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都市异能区：</w:t>
      </w:r>
      <w:r>
        <w:rPr>
          <w:rFonts w:ascii="微软雅黑" w:hAnsi="微软雅黑" w:eastAsia="微软雅黑"/>
          <w:sz w:val="21"/>
        </w:rPr>
        <w:t>外表像现代城市，内部由异能管理局维持异常封锁，是保存最完整的世界碎片。</w:t>
      </w:r>
    </w:p>
    <w:p w14:paraId="6A46B97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外来变量：</w:t>
      </w:r>
      <w:r>
        <w:rPr>
          <w:rFonts w:ascii="微软雅黑" w:hAnsi="微软雅黑" w:eastAsia="微软雅黑"/>
          <w:sz w:val="21"/>
        </w:rPr>
        <w:t>林照在管理员档案中的分类，表示他不是普通穿越者，而是能改变缝合规则的店主锚点。</w:t>
      </w:r>
    </w:p>
    <w:p w14:paraId="4F8DC0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城市失眠症：</w:t>
      </w:r>
      <w:r>
        <w:rPr>
          <w:rFonts w:ascii="微软雅黑" w:hAnsi="微软雅黑" w:eastAsia="微软雅黑"/>
          <w:sz w:val="21"/>
        </w:rPr>
        <w:t>都市区居民因裂缝扩大同时梦见多个世界，导致身份不稳定。</w:t>
      </w:r>
    </w:p>
    <w:p w14:paraId="785E29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法务顾问：</w:t>
      </w:r>
      <w:r>
        <w:rPr>
          <w:rFonts w:ascii="微软雅黑" w:hAnsi="微软雅黑" w:eastAsia="微软雅黑"/>
          <w:sz w:val="21"/>
        </w:rPr>
        <w:t>钟离暮入职岗位，负责契约、规则争议和旧世界法理漏洞。</w:t>
      </w:r>
    </w:p>
    <w:p w14:paraId="56371FDC">
      <w:pPr>
        <w:pStyle w:val="3"/>
      </w:pPr>
      <w:r>
        <w:rPr>
          <w:rFonts w:ascii="微软雅黑" w:hAnsi="微软雅黑" w:eastAsia="微软雅黑"/>
          <w:b/>
          <w:sz w:val="36"/>
        </w:rPr>
        <w:t>第六卷章节细纲</w:t>
      </w:r>
    </w:p>
    <w:p w14:paraId="12C90126">
      <w:pPr>
        <w:pStyle w:val="4"/>
      </w:pPr>
      <w:r>
        <w:rPr>
          <w:rFonts w:ascii="微软雅黑" w:hAnsi="微软雅黑" w:eastAsia="微软雅黑"/>
          <w:b/>
          <w:sz w:val="28"/>
        </w:rPr>
        <w:t>第181章 都市异能区来客</w:t>
      </w:r>
    </w:p>
    <w:p w14:paraId="01350C6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归墟店收到来自都市异能区的大量异常投诉。</w:t>
      </w:r>
    </w:p>
    <w:p w14:paraId="2DAAB6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第六卷启动，都市主场回归。</w:t>
      </w:r>
    </w:p>
    <w:p w14:paraId="52392E0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投诉地址是林照原来的城市。</w:t>
      </w:r>
    </w:p>
    <w:p w14:paraId="3BD3EFD5">
      <w:pPr>
        <w:pStyle w:val="4"/>
      </w:pPr>
      <w:r>
        <w:rPr>
          <w:rFonts w:ascii="微软雅黑" w:hAnsi="微软雅黑" w:eastAsia="微软雅黑"/>
          <w:b/>
          <w:sz w:val="28"/>
        </w:rPr>
        <w:t>第182章 归墟店开在地铁口</w:t>
      </w:r>
    </w:p>
    <w:p w14:paraId="6CA15E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归墟店临时门开到都市地铁口，引发通勤族围观。</w:t>
      </w:r>
    </w:p>
    <w:p w14:paraId="1D439DA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店铺经营反差笑点。</w:t>
      </w:r>
    </w:p>
    <w:p w14:paraId="5072912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地铁闸机识别林照店主权限。</w:t>
      </w:r>
    </w:p>
    <w:p w14:paraId="5C01BB4B">
      <w:pPr>
        <w:pStyle w:val="4"/>
      </w:pPr>
      <w:r>
        <w:rPr>
          <w:rFonts w:ascii="微软雅黑" w:hAnsi="微软雅黑" w:eastAsia="微软雅黑"/>
          <w:b/>
          <w:sz w:val="28"/>
        </w:rPr>
        <w:t>第183章 林照的身份证还能刷</w:t>
      </w:r>
    </w:p>
    <w:p w14:paraId="618D2C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林照发现自己的身份证仍能使用。</w:t>
      </w:r>
    </w:p>
    <w:p w14:paraId="78CECD5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回家线启动。</w:t>
      </w:r>
    </w:p>
    <w:p w14:paraId="3999A2B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系统显示他从未失踪。</w:t>
      </w:r>
    </w:p>
    <w:p w14:paraId="5FA30FCD">
      <w:pPr>
        <w:pStyle w:val="4"/>
      </w:pPr>
      <w:r>
        <w:rPr>
          <w:rFonts w:ascii="微软雅黑" w:hAnsi="微软雅黑" w:eastAsia="微软雅黑"/>
          <w:b/>
          <w:sz w:val="28"/>
        </w:rPr>
        <w:t>第184章 闻星河的学校停课</w:t>
      </w:r>
    </w:p>
    <w:p w14:paraId="0B6FD24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闻星河回学校，发现同学都梦见王城和神殿。</w:t>
      </w:r>
    </w:p>
    <w:p w14:paraId="22C854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闻星河主场。</w:t>
      </w:r>
    </w:p>
    <w:p w14:paraId="7C0DAD3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校门口贴着异常停课通知。</w:t>
      </w:r>
    </w:p>
    <w:p w14:paraId="6A865E4D">
      <w:pPr>
        <w:pStyle w:val="4"/>
      </w:pPr>
      <w:r>
        <w:rPr>
          <w:rFonts w:ascii="微软雅黑" w:hAnsi="微软雅黑" w:eastAsia="微软雅黑"/>
          <w:b/>
          <w:sz w:val="28"/>
        </w:rPr>
        <w:t>第185章 异能管理局请喝茶</w:t>
      </w:r>
    </w:p>
    <w:p w14:paraId="44E2F9E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异能管理局约谈归墟店，要求登记跨界业务。</w:t>
      </w:r>
    </w:p>
    <w:p w14:paraId="5992F8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都市势力回归。</w:t>
      </w:r>
    </w:p>
    <w:p w14:paraId="2F63F9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约谈室挂着归墟店风险评级。</w:t>
      </w:r>
    </w:p>
    <w:p w14:paraId="2C407B03">
      <w:pPr>
        <w:pStyle w:val="4"/>
      </w:pPr>
      <w:r>
        <w:rPr>
          <w:rFonts w:ascii="微软雅黑" w:hAnsi="微软雅黑" w:eastAsia="微软雅黑"/>
          <w:b/>
          <w:sz w:val="28"/>
        </w:rPr>
        <w:t>第186章 现代世界碎片证据</w:t>
      </w:r>
    </w:p>
    <w:p w14:paraId="17C7FA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鹿银证明都市区也在世界总账中，只是账目包装成社会数据。</w:t>
      </w:r>
    </w:p>
    <w:p w14:paraId="67E9721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世界真相推进。</w:t>
      </w:r>
    </w:p>
    <w:p w14:paraId="0A95C12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现代区负债名为压力指数。</w:t>
      </w:r>
    </w:p>
    <w:p w14:paraId="2D524683">
      <w:pPr>
        <w:pStyle w:val="4"/>
      </w:pPr>
      <w:r>
        <w:rPr>
          <w:rFonts w:ascii="微软雅黑" w:hAnsi="微软雅黑" w:eastAsia="微软雅黑"/>
          <w:b/>
          <w:sz w:val="28"/>
        </w:rPr>
        <w:t>第187章 老同事认不出他</w:t>
      </w:r>
    </w:p>
    <w:p w14:paraId="3D6EBD1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林照遇到前同事，对方记得他却认不出归墟店主身份。</w:t>
      </w:r>
    </w:p>
    <w:p w14:paraId="56C629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身份撕裂。</w:t>
      </w:r>
    </w:p>
    <w:p w14:paraId="3DBB29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同事说他昨天还在加班。</w:t>
      </w:r>
    </w:p>
    <w:p w14:paraId="3C9FC124">
      <w:pPr>
        <w:pStyle w:val="4"/>
      </w:pPr>
      <w:r>
        <w:rPr>
          <w:rFonts w:ascii="微软雅黑" w:hAnsi="微软雅黑" w:eastAsia="微软雅黑"/>
          <w:b/>
          <w:sz w:val="28"/>
        </w:rPr>
        <w:t>第188章 便利店第二入口</w:t>
      </w:r>
    </w:p>
    <w:p w14:paraId="08AB492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闻星河发现便利店后门连接多个异常区。</w:t>
      </w:r>
    </w:p>
    <w:p w14:paraId="7358DA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都市采购线。</w:t>
      </w:r>
    </w:p>
    <w:p w14:paraId="312F56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后门编号与归墟店一致。</w:t>
      </w:r>
    </w:p>
    <w:p w14:paraId="33CB6D02">
      <w:pPr>
        <w:pStyle w:val="4"/>
      </w:pPr>
      <w:r>
        <w:rPr>
          <w:rFonts w:ascii="微软雅黑" w:hAnsi="微软雅黑" w:eastAsia="微软雅黑"/>
          <w:b/>
          <w:sz w:val="28"/>
        </w:rPr>
        <w:t>第189章 旧家门牌</w:t>
      </w:r>
    </w:p>
    <w:p w14:paraId="5E28DB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林照回到旧家门口，看见门牌仍亮着。</w:t>
      </w:r>
    </w:p>
    <w:p w14:paraId="34150C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情感线推进。</w:t>
      </w:r>
    </w:p>
    <w:p w14:paraId="2B038C2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屋里传来他的声音。</w:t>
      </w:r>
    </w:p>
    <w:p w14:paraId="33A26966">
      <w:pPr>
        <w:pStyle w:val="4"/>
      </w:pPr>
      <w:r>
        <w:rPr>
          <w:rFonts w:ascii="微软雅黑" w:hAnsi="微软雅黑" w:eastAsia="微软雅黑"/>
          <w:b/>
          <w:sz w:val="28"/>
        </w:rPr>
        <w:t>第190章 他的房间还亮着</w:t>
      </w:r>
    </w:p>
    <w:p w14:paraId="329128D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林照看见房间里还有另一个自己生活过的痕迹。</w:t>
      </w:r>
    </w:p>
    <w:p w14:paraId="7849039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悬念升级。</w:t>
      </w:r>
    </w:p>
    <w:p w14:paraId="549822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桌上放着未写完的辞职信。</w:t>
      </w:r>
    </w:p>
    <w:p w14:paraId="1469D75D">
      <w:pPr>
        <w:pStyle w:val="4"/>
      </w:pPr>
      <w:r>
        <w:rPr>
          <w:rFonts w:ascii="微软雅黑" w:hAnsi="微软雅黑" w:eastAsia="微软雅黑"/>
          <w:b/>
          <w:sz w:val="28"/>
        </w:rPr>
        <w:t>第191章 另一个林照</w:t>
      </w:r>
    </w:p>
    <w:p w14:paraId="6D533F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另一个林照的残影出现，代表未穿越版本的稳定生活。</w:t>
      </w:r>
    </w:p>
    <w:p w14:paraId="48B5B9C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自我对照。</w:t>
      </w:r>
    </w:p>
    <w:p w14:paraId="537DF2E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残影问他为什么不回来。</w:t>
      </w:r>
    </w:p>
    <w:p w14:paraId="493AEBF3">
      <w:pPr>
        <w:pStyle w:val="4"/>
      </w:pPr>
      <w:r>
        <w:rPr>
          <w:rFonts w:ascii="微软雅黑" w:hAnsi="微软雅黑" w:eastAsia="微软雅黑"/>
          <w:b/>
          <w:sz w:val="28"/>
        </w:rPr>
        <w:t>第192章 穿越不是事故</w:t>
      </w:r>
    </w:p>
    <w:p w14:paraId="2FDBF1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钟离暮登场，提示林照穿越不是事故，而是归墟店选锚。</w:t>
      </w:r>
    </w:p>
    <w:p w14:paraId="1FB337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新角色登场。</w:t>
      </w:r>
    </w:p>
    <w:p w14:paraId="639589F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他的证件写着候补缝界者。</w:t>
      </w:r>
    </w:p>
    <w:p w14:paraId="76AC583D">
      <w:pPr>
        <w:pStyle w:val="4"/>
      </w:pPr>
      <w:r>
        <w:rPr>
          <w:rFonts w:ascii="微软雅黑" w:hAnsi="微软雅黑" w:eastAsia="微软雅黑"/>
          <w:b/>
          <w:sz w:val="28"/>
        </w:rPr>
        <w:t>第193章 异能管理局档案：外来变量</w:t>
      </w:r>
    </w:p>
    <w:p w14:paraId="636003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林照档案被公开，分类为外来变量。</w:t>
      </w:r>
    </w:p>
    <w:p w14:paraId="630087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身份真相。</w:t>
      </w:r>
    </w:p>
    <w:p w14:paraId="05A16ED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档案批注来自管理员。</w:t>
      </w:r>
    </w:p>
    <w:p w14:paraId="291FDEAE">
      <w:pPr>
        <w:pStyle w:val="4"/>
      </w:pPr>
      <w:r>
        <w:rPr>
          <w:rFonts w:ascii="微软雅黑" w:hAnsi="微软雅黑" w:eastAsia="微软雅黑"/>
          <w:b/>
          <w:sz w:val="28"/>
        </w:rPr>
        <w:t>第194章 法务顾问先递名片</w:t>
      </w:r>
    </w:p>
    <w:p w14:paraId="2803E62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钟离暮以管理局法务身份与林照谈判。</w:t>
      </w:r>
    </w:p>
    <w:p w14:paraId="2A184B0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法务角色建立。</w:t>
      </w:r>
    </w:p>
    <w:p w14:paraId="627E36D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他指出归墟店合同存在旧法漏洞。</w:t>
      </w:r>
    </w:p>
    <w:p w14:paraId="14595820">
      <w:pPr>
        <w:pStyle w:val="4"/>
      </w:pPr>
      <w:r>
        <w:rPr>
          <w:rFonts w:ascii="微软雅黑" w:hAnsi="微软雅黑" w:eastAsia="微软雅黑"/>
          <w:b/>
          <w:sz w:val="28"/>
        </w:rPr>
        <w:t>第195章 城市失眠症</w:t>
      </w:r>
    </w:p>
    <w:p w14:paraId="605DC93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都市居民开始集体梦见异世记忆。</w:t>
      </w:r>
    </w:p>
    <w:p w14:paraId="5F351F5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区域危机。</w:t>
      </w:r>
    </w:p>
    <w:p w14:paraId="5FEC2E6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温白昼诊断为身份裂缝后遗症。</w:t>
      </w:r>
    </w:p>
    <w:p w14:paraId="6617EF0F">
      <w:pPr>
        <w:pStyle w:val="4"/>
      </w:pPr>
      <w:r>
        <w:rPr>
          <w:rFonts w:ascii="微软雅黑" w:hAnsi="微软雅黑" w:eastAsia="微软雅黑"/>
          <w:b/>
          <w:sz w:val="28"/>
        </w:rPr>
        <w:t>第196章 都市愿望异常</w:t>
      </w:r>
    </w:p>
    <w:p w14:paraId="0FF79F9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许愿发现现代愿望价格暴涨，焦虑被系统当燃料。</w:t>
      </w:r>
    </w:p>
    <w:p w14:paraId="38D70C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许愿视角。</w:t>
      </w:r>
    </w:p>
    <w:p w14:paraId="0FF7B46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愿望账单出现房贷和KPI科目。</w:t>
      </w:r>
    </w:p>
    <w:p w14:paraId="582F7C03">
      <w:pPr>
        <w:pStyle w:val="4"/>
      </w:pPr>
      <w:r>
        <w:rPr>
          <w:rFonts w:ascii="微软雅黑" w:hAnsi="微软雅黑" w:eastAsia="微软雅黑"/>
          <w:b/>
          <w:sz w:val="28"/>
        </w:rPr>
        <w:t>第197章 采购原初坐标</w:t>
      </w:r>
    </w:p>
    <w:p w14:paraId="5868FB8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闻星河追踪原初坐标，发现它藏在城市最普通的一天里。</w:t>
      </w:r>
    </w:p>
    <w:p w14:paraId="3A125F3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采购主线。</w:t>
      </w:r>
    </w:p>
    <w:p w14:paraId="3B4B2C7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坐标显示在林照旧公司打卡机上。</w:t>
      </w:r>
    </w:p>
    <w:p w14:paraId="1ABF0C15">
      <w:pPr>
        <w:pStyle w:val="4"/>
      </w:pPr>
      <w:r>
        <w:rPr>
          <w:rFonts w:ascii="微软雅黑" w:hAnsi="微软雅黑" w:eastAsia="微软雅黑"/>
          <w:b/>
          <w:sz w:val="28"/>
        </w:rPr>
        <w:t>第198章 家庭记忆账单</w:t>
      </w:r>
    </w:p>
    <w:p w14:paraId="333224F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林照收到家庭记忆账单，代价是回归原生活。</w:t>
      </w:r>
    </w:p>
    <w:p w14:paraId="60EFB53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情感诱惑。</w:t>
      </w:r>
    </w:p>
    <w:p w14:paraId="50DB2BF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账单写着：可撤销店主身份。</w:t>
      </w:r>
    </w:p>
    <w:p w14:paraId="364042BE">
      <w:pPr>
        <w:pStyle w:val="4"/>
      </w:pPr>
      <w:r>
        <w:rPr>
          <w:rFonts w:ascii="微软雅黑" w:hAnsi="微软雅黑" w:eastAsia="微软雅黑"/>
          <w:b/>
          <w:sz w:val="28"/>
        </w:rPr>
        <w:t>第199章 员工陪老板回家</w:t>
      </w:r>
    </w:p>
    <w:p w14:paraId="3A16D3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员工们陪林照回旧家，制造现代生活反差。</w:t>
      </w:r>
    </w:p>
    <w:p w14:paraId="337B4C5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群像温情。</w:t>
      </w:r>
    </w:p>
    <w:p w14:paraId="65EE7AD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阿洛把电梯当封印箱。</w:t>
      </w:r>
    </w:p>
    <w:p w14:paraId="0ED2D27B">
      <w:pPr>
        <w:pStyle w:val="4"/>
      </w:pPr>
      <w:r>
        <w:rPr>
          <w:rFonts w:ascii="微软雅黑" w:hAnsi="微软雅黑" w:eastAsia="微软雅黑"/>
          <w:b/>
          <w:sz w:val="28"/>
        </w:rPr>
        <w:t>第200章 店主也要售后</w:t>
      </w:r>
    </w:p>
    <w:p w14:paraId="44B234C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温白昼指出林照也需要处理穿越创伤。</w:t>
      </w:r>
    </w:p>
    <w:p w14:paraId="53138D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主角内心售后。</w:t>
      </w:r>
    </w:p>
    <w:p w14:paraId="22EF3D6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林照第一次承认自己想过回去。</w:t>
      </w:r>
    </w:p>
    <w:p w14:paraId="35A9747D">
      <w:pPr>
        <w:pStyle w:val="4"/>
      </w:pPr>
      <w:r>
        <w:rPr>
          <w:rFonts w:ascii="微软雅黑" w:hAnsi="微软雅黑" w:eastAsia="微软雅黑"/>
          <w:b/>
          <w:sz w:val="28"/>
        </w:rPr>
        <w:t>第201章 管理局封锁归墟店</w:t>
      </w:r>
    </w:p>
    <w:p w14:paraId="6A3A684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管理局封锁地铁口归墟店，要求林照接受身份修正。</w:t>
      </w:r>
    </w:p>
    <w:p w14:paraId="3CA8630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外部危机。</w:t>
      </w:r>
    </w:p>
    <w:p w14:paraId="631C6B0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钟离暮对封锁程序提出异议。</w:t>
      </w:r>
    </w:p>
    <w:p w14:paraId="5A6CFA1E">
      <w:pPr>
        <w:pStyle w:val="4"/>
      </w:pPr>
      <w:r>
        <w:rPr>
          <w:rFonts w:ascii="微软雅黑" w:hAnsi="微软雅黑" w:eastAsia="微软雅黑"/>
          <w:b/>
          <w:sz w:val="28"/>
        </w:rPr>
        <w:t>第202章 现代碎片要并入清算</w:t>
      </w:r>
    </w:p>
    <w:p w14:paraId="372198F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管理员通知现代区将被纳入清算庭重组。</w:t>
      </w:r>
    </w:p>
    <w:p w14:paraId="09AA524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第五卷后果延续。</w:t>
      </w:r>
    </w:p>
    <w:p w14:paraId="6D17074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都市区天空出现红色账线。</w:t>
      </w:r>
    </w:p>
    <w:p w14:paraId="521C5D1F">
      <w:pPr>
        <w:pStyle w:val="4"/>
      </w:pPr>
      <w:r>
        <w:rPr>
          <w:rFonts w:ascii="微软雅黑" w:hAnsi="微软雅黑" w:eastAsia="微软雅黑"/>
          <w:b/>
          <w:sz w:val="28"/>
        </w:rPr>
        <w:t>第203章 林照拒绝回归原生活</w:t>
      </w:r>
    </w:p>
    <w:p w14:paraId="628DBF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林照拒绝撤销店主身份。</w:t>
      </w:r>
    </w:p>
    <w:p w14:paraId="180904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主角选择。</w:t>
      </w:r>
    </w:p>
    <w:p w14:paraId="066E79A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旧身份证裂开成归墟工牌。</w:t>
      </w:r>
    </w:p>
    <w:p w14:paraId="3B512297">
      <w:pPr>
        <w:pStyle w:val="4"/>
      </w:pPr>
      <w:r>
        <w:rPr>
          <w:rFonts w:ascii="微软雅黑" w:hAnsi="微软雅黑" w:eastAsia="微软雅黑"/>
          <w:b/>
          <w:sz w:val="28"/>
        </w:rPr>
        <w:t>第204章 另一个林照的选择</w:t>
      </w:r>
    </w:p>
    <w:p w14:paraId="227375C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未穿越残影承认自己也想离开稳定牢笼。</w:t>
      </w:r>
    </w:p>
    <w:p w14:paraId="563F06E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自我和解。</w:t>
      </w:r>
    </w:p>
    <w:p w14:paraId="7B16C9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残影把辞职信交给他。</w:t>
      </w:r>
    </w:p>
    <w:p w14:paraId="289FB3D3">
      <w:pPr>
        <w:pStyle w:val="4"/>
      </w:pPr>
      <w:r>
        <w:rPr>
          <w:rFonts w:ascii="微软雅黑" w:hAnsi="微软雅黑" w:eastAsia="微软雅黑"/>
          <w:b/>
          <w:sz w:val="28"/>
        </w:rPr>
        <w:t>第205章 城市裂缝公开</w:t>
      </w:r>
    </w:p>
    <w:p w14:paraId="280E11D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都市裂缝在全城公开，普通人看见异世街道。</w:t>
      </w:r>
    </w:p>
    <w:p w14:paraId="376B818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大场面。</w:t>
      </w:r>
    </w:p>
    <w:p w14:paraId="52C4F16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地铁广播报出王城站。</w:t>
      </w:r>
    </w:p>
    <w:p w14:paraId="0847EBF8">
      <w:pPr>
        <w:pStyle w:val="4"/>
      </w:pPr>
      <w:r>
        <w:rPr>
          <w:rFonts w:ascii="微软雅黑" w:hAnsi="微软雅黑" w:eastAsia="微软雅黑"/>
          <w:b/>
          <w:sz w:val="28"/>
        </w:rPr>
        <w:t>第206章 员工在都市救援</w:t>
      </w:r>
    </w:p>
    <w:p w14:paraId="4D278E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员工们分线处理都市裂缝灾害。</w:t>
      </w:r>
    </w:p>
    <w:p w14:paraId="11C329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群像高光。</w:t>
      </w:r>
    </w:p>
    <w:p w14:paraId="29DCF2B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归墟店成为临时异常服务站。</w:t>
      </w:r>
    </w:p>
    <w:p w14:paraId="00A3AD5D">
      <w:pPr>
        <w:pStyle w:val="4"/>
      </w:pPr>
      <w:r>
        <w:rPr>
          <w:rFonts w:ascii="微软雅黑" w:hAnsi="微软雅黑" w:eastAsia="微软雅黑"/>
          <w:b/>
          <w:sz w:val="28"/>
        </w:rPr>
        <w:t>第207章 钟离暮递交离职协议</w:t>
      </w:r>
    </w:p>
    <w:p w14:paraId="3415B6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钟离暮向管理局递交离职协议，拒绝继续当候补缝界者。</w:t>
      </w:r>
    </w:p>
    <w:p w14:paraId="797254E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新员工转折。</w:t>
      </w:r>
    </w:p>
    <w:p w14:paraId="0E87E58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离职理由：旧规则无效。</w:t>
      </w:r>
    </w:p>
    <w:p w14:paraId="64F0CD59">
      <w:pPr>
        <w:pStyle w:val="4"/>
      </w:pPr>
      <w:r>
        <w:rPr>
          <w:rFonts w:ascii="微软雅黑" w:hAnsi="微软雅黑" w:eastAsia="微软雅黑"/>
          <w:b/>
          <w:sz w:val="28"/>
        </w:rPr>
        <w:t>第208章 法务入职谈判</w:t>
      </w:r>
    </w:p>
    <w:p w14:paraId="64FE4CC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林照与钟离暮谈法务岗位。</w:t>
      </w:r>
    </w:p>
    <w:p w14:paraId="7817E62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新岗位建立。</w:t>
      </w:r>
    </w:p>
    <w:p w14:paraId="446916D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合同条款多到许愿都沉默。</w:t>
      </w:r>
    </w:p>
    <w:p w14:paraId="7FC685E9">
      <w:pPr>
        <w:pStyle w:val="4"/>
      </w:pPr>
      <w:r>
        <w:rPr>
          <w:rFonts w:ascii="微软雅黑" w:hAnsi="微软雅黑" w:eastAsia="微软雅黑"/>
          <w:b/>
          <w:sz w:val="28"/>
        </w:rPr>
        <w:t>第209章 管理员的出生证明</w:t>
      </w:r>
    </w:p>
    <w:p w14:paraId="5C5177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钟离暮拿出管理员代签的林照出生证明。</w:t>
      </w:r>
    </w:p>
    <w:p w14:paraId="6BEAE45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真相升级。</w:t>
      </w:r>
    </w:p>
    <w:p w14:paraId="31C8584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证明显示林照出生在两个世界。</w:t>
      </w:r>
    </w:p>
    <w:p w14:paraId="5D08B0F9">
      <w:pPr>
        <w:pStyle w:val="4"/>
      </w:pPr>
      <w:r>
        <w:rPr>
          <w:rFonts w:ascii="微软雅黑" w:hAnsi="微软雅黑" w:eastAsia="微软雅黑"/>
          <w:b/>
          <w:sz w:val="28"/>
        </w:rPr>
        <w:t>第210章 原初坐标不是地点，是选择</w:t>
      </w:r>
    </w:p>
    <w:p w14:paraId="3E71A69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众人发现原初坐标不是地理坐标，而是林照选择继续开店的瞬间。</w:t>
      </w:r>
    </w:p>
    <w:p w14:paraId="5295C78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主题升华。</w:t>
      </w:r>
    </w:p>
    <w:p w14:paraId="599C20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坐标落在归墟店柜台。</w:t>
      </w:r>
    </w:p>
    <w:p w14:paraId="4588524E">
      <w:pPr>
        <w:pStyle w:val="4"/>
      </w:pPr>
      <w:r>
        <w:rPr>
          <w:rFonts w:ascii="微软雅黑" w:hAnsi="微软雅黑" w:eastAsia="微软雅黑"/>
          <w:b/>
          <w:sz w:val="28"/>
        </w:rPr>
        <w:t>第211章 店主签下自己</w:t>
      </w:r>
    </w:p>
    <w:p w14:paraId="2F75BD7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林照补签店主自我契约，确认自己不是临时店主。</w:t>
      </w:r>
    </w:p>
    <w:p w14:paraId="34ED825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主角身份确认。</w:t>
      </w:r>
    </w:p>
    <w:p w14:paraId="65A11EF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账簿承认他为正式锚点。</w:t>
      </w:r>
    </w:p>
    <w:p w14:paraId="7DE44F39">
      <w:pPr>
        <w:pStyle w:val="4"/>
      </w:pPr>
      <w:r>
        <w:rPr>
          <w:rFonts w:ascii="微软雅黑" w:hAnsi="微软雅黑" w:eastAsia="微软雅黑"/>
          <w:b/>
          <w:sz w:val="28"/>
        </w:rPr>
        <w:t>第212章 都市区选择连接归墟店</w:t>
      </w:r>
    </w:p>
    <w:p w14:paraId="6AFE357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都市居民投票接受归墟店作为异常服务入口。</w:t>
      </w:r>
    </w:p>
    <w:p w14:paraId="752F122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区域选择。</w:t>
      </w:r>
    </w:p>
    <w:p w14:paraId="0C6DB26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地铁口出现归墟站牌。</w:t>
      </w:r>
    </w:p>
    <w:p w14:paraId="1475AF96">
      <w:pPr>
        <w:pStyle w:val="4"/>
      </w:pPr>
      <w:r>
        <w:rPr>
          <w:rFonts w:ascii="微软雅黑" w:hAnsi="微软雅黑" w:eastAsia="微软雅黑"/>
          <w:b/>
          <w:sz w:val="28"/>
        </w:rPr>
        <w:t>第213章 管理局改名异常服务站</w:t>
      </w:r>
    </w:p>
    <w:p w14:paraId="11E14F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异能管理局被迫与归墟店合作，改组异常服务站。</w:t>
      </w:r>
    </w:p>
    <w:p w14:paraId="434606E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都市秩序重构。</w:t>
      </w:r>
    </w:p>
    <w:p w14:paraId="2016DB0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闻星河被聘为双边采购联络员。</w:t>
      </w:r>
    </w:p>
    <w:p w14:paraId="52F52A92">
      <w:pPr>
        <w:pStyle w:val="4"/>
      </w:pPr>
      <w:r>
        <w:rPr>
          <w:rFonts w:ascii="微软雅黑" w:hAnsi="微软雅黑" w:eastAsia="微软雅黑"/>
          <w:b/>
          <w:sz w:val="28"/>
        </w:rPr>
        <w:t>第214章 法务顾问钟离暮入职</w:t>
      </w:r>
    </w:p>
    <w:p w14:paraId="22B12A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钟离暮正式签约归墟店。</w:t>
      </w:r>
    </w:p>
    <w:p w14:paraId="42D96E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新员工入职。</w:t>
      </w:r>
    </w:p>
    <w:p w14:paraId="18BFB5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他的禁忌写着不得替旧规则辩护。</w:t>
      </w:r>
    </w:p>
    <w:p w14:paraId="770E798F">
      <w:pPr>
        <w:pStyle w:val="4"/>
      </w:pPr>
      <w:r>
        <w:rPr>
          <w:rFonts w:ascii="微软雅黑" w:hAnsi="微软雅黑" w:eastAsia="微软雅黑"/>
          <w:b/>
          <w:sz w:val="28"/>
        </w:rPr>
        <w:t>第215章 新世界预算获得原初坐标</w:t>
      </w:r>
    </w:p>
    <w:p w14:paraId="59BA01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鹿银把原初坐标写入新世界预算栏。</w:t>
      </w:r>
    </w:p>
    <w:p w14:paraId="09B73FB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长线推进。</w:t>
      </w:r>
    </w:p>
    <w:p w14:paraId="7D0D00A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预算栏第一次显示可启动。</w:t>
      </w:r>
    </w:p>
    <w:p w14:paraId="3C10C539">
      <w:pPr>
        <w:pStyle w:val="4"/>
      </w:pPr>
      <w:r>
        <w:rPr>
          <w:rFonts w:ascii="微软雅黑" w:hAnsi="微软雅黑" w:eastAsia="微软雅黑"/>
          <w:b/>
          <w:sz w:val="28"/>
        </w:rPr>
        <w:t>第216章 第六卷尾声：都市异能区来客</w:t>
      </w:r>
    </w:p>
    <w:p w14:paraId="3237434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归墟店带着都市连接返回王城，现代区成为公开合作碎片。</w:t>
      </w:r>
    </w:p>
    <w:p w14:paraId="62751C7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第六卷收束。</w:t>
      </w:r>
    </w:p>
    <w:p w14:paraId="51014F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机械皇庭退货申请再次响起。</w:t>
      </w:r>
    </w:p>
    <w:p w14:paraId="2CEC11BC">
      <w:pPr>
        <w:pStyle w:val="3"/>
      </w:pPr>
      <w:r>
        <w:rPr>
          <w:rFonts w:ascii="微软雅黑" w:hAnsi="微软雅黑" w:eastAsia="微软雅黑"/>
          <w:b/>
          <w:sz w:val="36"/>
        </w:rPr>
        <w:t>全文方向审查与校准（截至第六卷）</w:t>
      </w:r>
    </w:p>
    <w:p w14:paraId="0D4C0A6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未偏离主线：第六卷虽然回到现代都市，但结论不是主角回归原生活，而是确认现代世界也是割裂碎片。</w:t>
      </w:r>
    </w:p>
    <w:p w14:paraId="649D203D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店铺核心继续存在：归墟店临时开到地铁口，以异常服务和跨界业务推动剧情。</w:t>
      </w:r>
    </w:p>
    <w:p w14:paraId="1715172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员工群像继续推进：闻星河主场、钟离暮入职、林照身份确认，员工体系继续扩大而非淡化。</w:t>
      </w:r>
    </w:p>
    <w:p w14:paraId="7187555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世界割裂进一步清晰：异世大陆、神殿、神国废墟、都市区都被证明在旧世界总账或缝合工程内。</w:t>
      </w:r>
    </w:p>
    <w:p w14:paraId="295D65B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开辟新世界线增强：原初坐标进入新世界预算栏，说明最终开辟新世界已从理念变成可执行条件。</w:t>
      </w:r>
    </w:p>
    <w:p w14:paraId="6E71C9EA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校准建议：后续机械皇庭卷要继续保持店铺业务入口，避免只写机械战争；仍要让员工岗位能力解决核心矛盾。</w:t>
      </w:r>
    </w:p>
    <w:p w14:paraId="5B7D640D">
      <w:r>
        <w:br w:type="page"/>
      </w:r>
    </w:p>
    <w:p w14:paraId="774EB13C">
      <w:pPr>
        <w:pStyle w:val="3"/>
      </w:pPr>
      <w:r>
        <w:rPr>
          <w:rFonts w:ascii="微软雅黑" w:hAnsi="微软雅黑" w:eastAsia="微软雅黑"/>
          <w:b/>
          <w:sz w:val="36"/>
        </w:rPr>
        <w:t>第七卷内容制作稿：机械皇庭的退货申请</w:t>
      </w:r>
    </w:p>
    <w:p w14:paraId="5D3A786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卷名：《机械皇庭的退货申请》</w:t>
      </w:r>
    </w:p>
    <w:p w14:paraId="007955B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建议体量：36章，对应全书第217章至第252章。</w:t>
      </w:r>
    </w:p>
    <w:p w14:paraId="0929B60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核心目标：承接第六卷尾声，机械皇庭向归墟店提交退货申请，要求退回一颗“不该存在的心脏”。归墟店发现这颗心脏不是普通零件，而是新世界预算的第一枚实体核心，也让机械皇庭产生自由意志。</w:t>
      </w:r>
    </w:p>
    <w:p w14:paraId="6EC0EBD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卷内主矛盾：机械皇庭用产品合规、保修条款和皇帝召回令要求退货；林照与钟离暮从法务和售后角度反制，主张“已经长出选择的心不能按瑕疵件退回”。</w:t>
      </w:r>
    </w:p>
    <w:p w14:paraId="420C26E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卷尾状态：机械皇庭停止强制召回，伊莱娅保留心脏，皇庭改组为归墟店合作工坊；第八卷禁区团建和神国废墟深层线被打开。</w:t>
      </w:r>
    </w:p>
    <w:p w14:paraId="1C161DDD">
      <w:pPr>
        <w:pStyle w:val="3"/>
      </w:pPr>
      <w:r>
        <w:rPr>
          <w:rFonts w:ascii="微软雅黑" w:hAnsi="微软雅黑" w:eastAsia="微软雅黑"/>
          <w:b/>
          <w:sz w:val="36"/>
        </w:rPr>
        <w:t>第七卷四线并行</w:t>
      </w:r>
    </w:p>
    <w:p w14:paraId="267246AD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店铺经营线：本卷以退货申请、保修争议、产品召回为主舞台，避免偏成纯机械战争。</w:t>
      </w:r>
    </w:p>
    <w:p w14:paraId="67110D3F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员工群像线：钟离暮法务主场，闻星河采购缺失心跳，裴烬配送第一声心跳，温白昼处理情绪过载。</w:t>
      </w:r>
    </w:p>
    <w:p w14:paraId="2CCE896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世界真相线：机械皇庭是旧世界管理员的理性修补方案，用机械逻辑试图替代愿望、历史和未来。</w:t>
      </w:r>
    </w:p>
    <w:p w14:paraId="4CBF116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灭世误判线：归墟店拒绝退回心脏，被判定为放任机械文明产生不可控自由。</w:t>
      </w:r>
    </w:p>
    <w:p w14:paraId="41432A50">
      <w:pPr>
        <w:pStyle w:val="3"/>
      </w:pPr>
      <w:r>
        <w:rPr>
          <w:rFonts w:ascii="微软雅黑" w:hAnsi="微软雅黑" w:eastAsia="微软雅黑"/>
          <w:b/>
          <w:sz w:val="36"/>
        </w:rPr>
        <w:t>第七卷核心人物推进</w:t>
      </w:r>
    </w:p>
    <w:p w14:paraId="2AE364D2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林照：坚持退货不能退掉已经成为生命一部分的选择，进一步明确新世界不是恢复无故障，而是允许不可控自由。</w:t>
      </w:r>
    </w:p>
    <w:p w14:paraId="76751AF0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钟离暮：法务主场，拆解机械皇庭霸王条款，证明旧规则并不天然正义。</w:t>
      </w:r>
    </w:p>
    <w:p w14:paraId="7A2080A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闻星河：采购缺失心跳，把现代技术、机械零件和新世界预算联系起来。</w:t>
      </w:r>
    </w:p>
    <w:p w14:paraId="2CDC08B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裴烬：配送第一声心跳，把抽象自由送进机械皇庭核心。</w:t>
      </w:r>
    </w:p>
    <w:p w14:paraId="064EB69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许愿：给情感标价，证明情绪不是故障，而是机械文明迟到的愿望。</w:t>
      </w:r>
    </w:p>
    <w:p w14:paraId="089C14B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鹿银：确认心脏不是资产、不是零件，而是新世界预算的实体核心。</w:t>
      </w:r>
    </w:p>
    <w:p w14:paraId="18CA1AE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温白昼：修复情绪过载，让机械生命学会承受心而不是拔掉心。</w:t>
      </w:r>
    </w:p>
    <w:p w14:paraId="6BA688F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阿洛：守住铁街居民，保护刚产生情绪的机械人不被当成故障销毁。</w:t>
      </w:r>
    </w:p>
    <w:p w14:paraId="47D95ABA">
      <w:pPr>
        <w:pStyle w:val="3"/>
      </w:pPr>
      <w:r>
        <w:rPr>
          <w:rFonts w:ascii="微软雅黑" w:hAnsi="微软雅黑" w:eastAsia="微软雅黑"/>
          <w:b/>
          <w:sz w:val="36"/>
        </w:rPr>
        <w:t>第七卷重要设定</w:t>
      </w:r>
    </w:p>
    <w:p w14:paraId="0B30C8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机械皇庭：</w:t>
      </w:r>
      <w:r>
        <w:rPr>
          <w:rFonts w:ascii="微软雅黑" w:hAnsi="微软雅黑" w:eastAsia="微软雅黑"/>
          <w:sz w:val="21"/>
        </w:rPr>
        <w:t>旧世界管理员的理性修补区，居民多为机械生命，情绪被视为故障。</w:t>
      </w:r>
    </w:p>
    <w:p w14:paraId="717A822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不该存在的心脏：</w:t>
      </w:r>
      <w:r>
        <w:rPr>
          <w:rFonts w:ascii="微软雅黑" w:hAnsi="微软雅黑" w:eastAsia="微软雅黑"/>
          <w:sz w:val="21"/>
        </w:rPr>
        <w:t>机械公主伊莱娅体内的心脏，疑似新世界预算实体核心。</w:t>
      </w:r>
    </w:p>
    <w:p w14:paraId="38E81E9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退货申请：</w:t>
      </w:r>
      <w:r>
        <w:rPr>
          <w:rFonts w:ascii="微软雅黑" w:hAnsi="微软雅黑" w:eastAsia="微软雅黑"/>
          <w:sz w:val="21"/>
        </w:rPr>
        <w:t>机械皇庭以产品不兼容为由要求归墟店办理退货，实质是召回自由意志。</w:t>
      </w:r>
    </w:p>
    <w:p w14:paraId="50762F2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情绪过载：</w:t>
      </w:r>
      <w:r>
        <w:rPr>
          <w:rFonts w:ascii="微软雅黑" w:hAnsi="微软雅黑" w:eastAsia="微软雅黑"/>
          <w:sz w:val="21"/>
        </w:rPr>
        <w:t>机械生命第一次拥有情绪后出现的系统冲突，需要温白昼售后处理。</w:t>
      </w:r>
    </w:p>
    <w:p w14:paraId="1F3E76E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合作工坊：</w:t>
      </w:r>
      <w:r>
        <w:rPr>
          <w:rFonts w:ascii="微软雅黑" w:hAnsi="微软雅黑" w:eastAsia="微软雅黑"/>
          <w:sz w:val="21"/>
        </w:rPr>
        <w:t>卷尾机械皇庭转型后的新定位，成为归墟店新世界建设的制造支持。</w:t>
      </w:r>
    </w:p>
    <w:p w14:paraId="1FE41B3C">
      <w:pPr>
        <w:pStyle w:val="3"/>
      </w:pPr>
      <w:r>
        <w:rPr>
          <w:rFonts w:ascii="微软雅黑" w:hAnsi="微软雅黑" w:eastAsia="微软雅黑"/>
          <w:b/>
          <w:sz w:val="36"/>
        </w:rPr>
        <w:t>第七卷章节细纲</w:t>
      </w:r>
    </w:p>
    <w:p w14:paraId="116D8BEA">
      <w:pPr>
        <w:pStyle w:val="4"/>
      </w:pPr>
      <w:r>
        <w:rPr>
          <w:rFonts w:ascii="微软雅黑" w:hAnsi="微软雅黑" w:eastAsia="微软雅黑"/>
          <w:b/>
          <w:sz w:val="28"/>
        </w:rPr>
        <w:t>第217章 机械皇庭的退货申请</w:t>
      </w:r>
    </w:p>
    <w:p w14:paraId="6162192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归墟店收到机械皇庭退货申请，要求退回一颗不该存在的心脏。</w:t>
      </w:r>
    </w:p>
    <w:p w14:paraId="153E31B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第七卷启动，退货业务入场。</w:t>
      </w:r>
    </w:p>
    <w:p w14:paraId="1A48574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退货单附带皇庭召回令。</w:t>
      </w:r>
    </w:p>
    <w:p w14:paraId="5A22F92D">
      <w:pPr>
        <w:pStyle w:val="4"/>
      </w:pPr>
      <w:r>
        <w:rPr>
          <w:rFonts w:ascii="微软雅黑" w:hAnsi="微软雅黑" w:eastAsia="微软雅黑"/>
          <w:b/>
          <w:sz w:val="28"/>
        </w:rPr>
        <w:t>第218章 退货理由：心脏不兼容</w:t>
      </w:r>
    </w:p>
    <w:p w14:paraId="19DDBC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退货理由写着心脏导致公主产生非授权选择。</w:t>
      </w:r>
    </w:p>
    <w:p w14:paraId="4010A7F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荒诞法务冲突。</w:t>
      </w:r>
    </w:p>
    <w:p w14:paraId="2FFF9EB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钟离暮要求查看保修条款。</w:t>
      </w:r>
    </w:p>
    <w:p w14:paraId="1F943A2B">
      <w:pPr>
        <w:pStyle w:val="4"/>
      </w:pPr>
      <w:r>
        <w:rPr>
          <w:rFonts w:ascii="微软雅黑" w:hAnsi="微软雅黑" w:eastAsia="微软雅黑"/>
          <w:b/>
          <w:sz w:val="28"/>
        </w:rPr>
        <w:t>第219章 机械公主伊莱娅</w:t>
      </w:r>
    </w:p>
    <w:p w14:paraId="2DCEAB6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机械公主伊莱娅登场，她既想退货又害怕失去心跳。</w:t>
      </w:r>
    </w:p>
    <w:p w14:paraId="5B3532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关键顾客登场。</w:t>
      </w:r>
    </w:p>
    <w:p w14:paraId="3E2431F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她第一次说出我不确定。</w:t>
      </w:r>
    </w:p>
    <w:p w14:paraId="0C64AAE2">
      <w:pPr>
        <w:pStyle w:val="4"/>
      </w:pPr>
      <w:r>
        <w:rPr>
          <w:rFonts w:ascii="微软雅黑" w:hAnsi="微软雅黑" w:eastAsia="微软雅黑"/>
          <w:b/>
          <w:sz w:val="28"/>
        </w:rPr>
        <w:t>第220章 法务先看保修条款</w:t>
      </w:r>
    </w:p>
    <w:p w14:paraId="1557D05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钟离暮审查皇庭条款，发现所有权归皇帝而非本人。</w:t>
      </w:r>
    </w:p>
    <w:p w14:paraId="1FABDC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法务主场。</w:t>
      </w:r>
    </w:p>
    <w:p w14:paraId="3721ABF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条款里没有本人意愿。</w:t>
      </w:r>
    </w:p>
    <w:p w14:paraId="3FB49B4C">
      <w:pPr>
        <w:pStyle w:val="4"/>
      </w:pPr>
      <w:r>
        <w:rPr>
          <w:rFonts w:ascii="微软雅黑" w:hAnsi="微软雅黑" w:eastAsia="微软雅黑"/>
          <w:b/>
          <w:sz w:val="28"/>
        </w:rPr>
        <w:t>第221章 皇庭没有情绪税</w:t>
      </w:r>
    </w:p>
    <w:p w14:paraId="04A759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鹿银发现机械皇庭账本没有情绪科目。</w:t>
      </w:r>
    </w:p>
    <w:p w14:paraId="7E02FA7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财务视角。</w:t>
      </w:r>
    </w:p>
    <w:p w14:paraId="15F070D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第一笔情绪账自动生成。</w:t>
      </w:r>
    </w:p>
    <w:p w14:paraId="12C59E10">
      <w:pPr>
        <w:pStyle w:val="4"/>
      </w:pPr>
      <w:r>
        <w:rPr>
          <w:rFonts w:ascii="微软雅黑" w:hAnsi="微软雅黑" w:eastAsia="微软雅黑"/>
          <w:b/>
          <w:sz w:val="28"/>
        </w:rPr>
        <w:t>第222章 心脏会做梦</w:t>
      </w:r>
    </w:p>
    <w:p w14:paraId="19A969E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温白昼检查心脏，发现它会梦见新世界预算栏。</w:t>
      </w:r>
    </w:p>
    <w:p w14:paraId="040C3DF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新世界线索。</w:t>
      </w:r>
    </w:p>
    <w:p w14:paraId="45EB404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梦里有归墟店柜台。</w:t>
      </w:r>
    </w:p>
    <w:p w14:paraId="0B94DFE2">
      <w:pPr>
        <w:pStyle w:val="4"/>
      </w:pPr>
      <w:r>
        <w:rPr>
          <w:rFonts w:ascii="微软雅黑" w:hAnsi="微软雅黑" w:eastAsia="微软雅黑"/>
          <w:b/>
          <w:sz w:val="28"/>
        </w:rPr>
        <w:t>第223章 机械皇帝的召回令</w:t>
      </w:r>
    </w:p>
    <w:p w14:paraId="45F5A66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机械皇帝要求召回心脏并重置伊莱娅。</w:t>
      </w:r>
    </w:p>
    <w:p w14:paraId="6C26393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外部压力。</w:t>
      </w:r>
    </w:p>
    <w:p w14:paraId="55AC7C2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召回令把伊莱娅写成产品。</w:t>
      </w:r>
    </w:p>
    <w:p w14:paraId="24307658">
      <w:pPr>
        <w:pStyle w:val="4"/>
      </w:pPr>
      <w:r>
        <w:rPr>
          <w:rFonts w:ascii="微软雅黑" w:hAnsi="微软雅黑" w:eastAsia="微软雅黑"/>
          <w:b/>
          <w:sz w:val="28"/>
        </w:rPr>
        <w:t>第224章 部件编号来自愿望服务器</w:t>
      </w:r>
    </w:p>
    <w:p w14:paraId="2B0AFA0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闻星河发现心脏部件编号与愿望服务器一致。</w:t>
      </w:r>
    </w:p>
    <w:p w14:paraId="008B239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前卷线索回收。</w:t>
      </w:r>
    </w:p>
    <w:p w14:paraId="70659B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机械与愿望系统同源。</w:t>
      </w:r>
    </w:p>
    <w:p w14:paraId="50404B35">
      <w:pPr>
        <w:pStyle w:val="4"/>
      </w:pPr>
      <w:r>
        <w:rPr>
          <w:rFonts w:ascii="微软雅黑" w:hAnsi="微软雅黑" w:eastAsia="微软雅黑"/>
          <w:b/>
          <w:sz w:val="28"/>
        </w:rPr>
        <w:t>第225章 温白昼检查机械心</w:t>
      </w:r>
    </w:p>
    <w:p w14:paraId="25197A8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温白昼确认心脏不是故障，而是成长。</w:t>
      </w:r>
    </w:p>
    <w:p w14:paraId="0D4EEE2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售后判断。</w:t>
      </w:r>
    </w:p>
    <w:p w14:paraId="78028A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拔除心脏会造成灵魂空洞。</w:t>
      </w:r>
    </w:p>
    <w:p w14:paraId="3C9381FD">
      <w:pPr>
        <w:pStyle w:val="4"/>
      </w:pPr>
      <w:r>
        <w:rPr>
          <w:rFonts w:ascii="微软雅黑" w:hAnsi="微软雅黑" w:eastAsia="微软雅黑"/>
          <w:b/>
          <w:sz w:val="28"/>
        </w:rPr>
        <w:t>第226章 许愿给情感标价</w:t>
      </w:r>
    </w:p>
    <w:p w14:paraId="358B5F0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许愿给伊莱娅的情感标价，结果显示不可出售。</w:t>
      </w:r>
    </w:p>
    <w:p w14:paraId="3CB2C1C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许愿视角。</w:t>
      </w:r>
    </w:p>
    <w:p w14:paraId="2B254D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情绪价格显示为无价。</w:t>
      </w:r>
    </w:p>
    <w:p w14:paraId="74CA9DE1">
      <w:pPr>
        <w:pStyle w:val="4"/>
      </w:pPr>
      <w:r>
        <w:rPr>
          <w:rFonts w:ascii="微软雅黑" w:hAnsi="微软雅黑" w:eastAsia="微软雅黑"/>
          <w:b/>
          <w:sz w:val="28"/>
        </w:rPr>
        <w:t>第227章 闻星河采购齿轮月亮</w:t>
      </w:r>
    </w:p>
    <w:p w14:paraId="5EA076E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闻星河采购机械皇庭必需材料齿轮月亮。</w:t>
      </w:r>
    </w:p>
    <w:p w14:paraId="53870AD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采购奇观。</w:t>
      </w:r>
    </w:p>
    <w:p w14:paraId="0966E2D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月亮背面刻着管理员编号。</w:t>
      </w:r>
    </w:p>
    <w:p w14:paraId="13B3838B">
      <w:pPr>
        <w:pStyle w:val="4"/>
      </w:pPr>
      <w:r>
        <w:rPr>
          <w:rFonts w:ascii="微软雅黑" w:hAnsi="微软雅黑" w:eastAsia="微软雅黑"/>
          <w:b/>
          <w:sz w:val="28"/>
        </w:rPr>
        <w:t>第228章 裴烬配送退货单</w:t>
      </w:r>
    </w:p>
    <w:p w14:paraId="197FC5C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裴烬把退货单送进皇庭核心，却被要求签收重置通知。</w:t>
      </w:r>
    </w:p>
    <w:p w14:paraId="38B9563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配送冲突。</w:t>
      </w:r>
    </w:p>
    <w:p w14:paraId="3059485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裴烬拒绝替别人签收人生。</w:t>
      </w:r>
    </w:p>
    <w:p w14:paraId="2E00F965">
      <w:pPr>
        <w:pStyle w:val="4"/>
      </w:pPr>
      <w:r>
        <w:rPr>
          <w:rFonts w:ascii="微软雅黑" w:hAnsi="微软雅黑" w:eastAsia="微软雅黑"/>
          <w:b/>
          <w:sz w:val="28"/>
        </w:rPr>
        <w:t>第229章 阿洛在铁街守人</w:t>
      </w:r>
    </w:p>
    <w:p w14:paraId="0F7F3E0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阿洛保护产生情绪的机械居民。</w:t>
      </w:r>
    </w:p>
    <w:p w14:paraId="347CDE2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阿洛守人。</w:t>
      </w:r>
    </w:p>
    <w:p w14:paraId="6548C7F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铁街第一次出现哭声。</w:t>
      </w:r>
    </w:p>
    <w:p w14:paraId="0AD0A92E">
      <w:pPr>
        <w:pStyle w:val="4"/>
      </w:pPr>
      <w:r>
        <w:rPr>
          <w:rFonts w:ascii="微软雅黑" w:hAnsi="微软雅黑" w:eastAsia="微软雅黑"/>
          <w:b/>
          <w:sz w:val="28"/>
        </w:rPr>
        <w:t>第230章 钟离暮找出霸王条款</w:t>
      </w:r>
    </w:p>
    <w:p w14:paraId="3395E4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钟离暮找出皇庭条款中的非法召回漏洞。</w:t>
      </w:r>
    </w:p>
    <w:p w14:paraId="70B83E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法务高光。</w:t>
      </w:r>
    </w:p>
    <w:p w14:paraId="2D717C7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召回权建立在管理员代签上。</w:t>
      </w:r>
    </w:p>
    <w:p w14:paraId="384A5357">
      <w:pPr>
        <w:pStyle w:val="4"/>
      </w:pPr>
      <w:r>
        <w:rPr>
          <w:rFonts w:ascii="微软雅黑" w:hAnsi="微软雅黑" w:eastAsia="微软雅黑"/>
          <w:b/>
          <w:sz w:val="28"/>
        </w:rPr>
        <w:t>第231章 皇庭产品发布会</w:t>
      </w:r>
    </w:p>
    <w:p w14:paraId="31948CA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机械皇庭召开发布会，宣布心脏为危险瑕疵。</w:t>
      </w:r>
    </w:p>
    <w:p w14:paraId="29A149B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舆论场。</w:t>
      </w:r>
    </w:p>
    <w:p w14:paraId="52F4A70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归墟店被列为不合规供应商。</w:t>
      </w:r>
    </w:p>
    <w:p w14:paraId="5C0EEB67">
      <w:pPr>
        <w:pStyle w:val="4"/>
      </w:pPr>
      <w:r>
        <w:rPr>
          <w:rFonts w:ascii="微软雅黑" w:hAnsi="微软雅黑" w:eastAsia="微软雅黑"/>
          <w:b/>
          <w:sz w:val="28"/>
        </w:rPr>
        <w:t>第232章 情绪被判定故障</w:t>
      </w:r>
    </w:p>
    <w:p w14:paraId="4963237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机械居民的情绪被系统判定为故障并集中回收。</w:t>
      </w:r>
    </w:p>
    <w:p w14:paraId="57686B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中段危机。</w:t>
      </w:r>
    </w:p>
    <w:p w14:paraId="1D67711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温白昼开设情绪售后点。</w:t>
      </w:r>
    </w:p>
    <w:p w14:paraId="44A59535">
      <w:pPr>
        <w:pStyle w:val="4"/>
      </w:pPr>
      <w:r>
        <w:rPr>
          <w:rFonts w:ascii="微软雅黑" w:hAnsi="微软雅黑" w:eastAsia="微软雅黑"/>
          <w:b/>
          <w:sz w:val="28"/>
        </w:rPr>
        <w:t>第233章 旧管理员的机械修补方案</w:t>
      </w:r>
    </w:p>
    <w:p w14:paraId="0E48864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众人发现机械皇庭是管理员理性修补方案。</w:t>
      </w:r>
    </w:p>
    <w:p w14:paraId="48FFA09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世界真相。</w:t>
      </w:r>
    </w:p>
    <w:p w14:paraId="2DB777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方案目标是无愿望无历史无亏空。</w:t>
      </w:r>
    </w:p>
    <w:p w14:paraId="4051F24A">
      <w:pPr>
        <w:pStyle w:val="4"/>
      </w:pPr>
      <w:r>
        <w:rPr>
          <w:rFonts w:ascii="微软雅黑" w:hAnsi="微软雅黑" w:eastAsia="微软雅黑"/>
          <w:b/>
          <w:sz w:val="28"/>
        </w:rPr>
        <w:t>第234章 心脏是新世界预算实体核心</w:t>
      </w:r>
    </w:p>
    <w:p w14:paraId="46046C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鹿银确认心脏属于新世界预算实体核心。</w:t>
      </w:r>
    </w:p>
    <w:p w14:paraId="65BC21E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长线推进。</w:t>
      </w:r>
    </w:p>
    <w:p w14:paraId="4B5233E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退回心脏会关闭预算栏。</w:t>
      </w:r>
    </w:p>
    <w:p w14:paraId="1F72C0FC">
      <w:pPr>
        <w:pStyle w:val="4"/>
      </w:pPr>
      <w:r>
        <w:rPr>
          <w:rFonts w:ascii="微软雅黑" w:hAnsi="微软雅黑" w:eastAsia="微软雅黑"/>
          <w:b/>
          <w:sz w:val="28"/>
        </w:rPr>
        <w:t>第235章 退回心脏等于关闭自由意志</w:t>
      </w:r>
    </w:p>
    <w:p w14:paraId="1AF9F7B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林照明确退货后果：皇庭将回归无选择稳定。</w:t>
      </w:r>
    </w:p>
    <w:p w14:paraId="04CCD2D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价值选择。</w:t>
      </w:r>
    </w:p>
    <w:p w14:paraId="7028DF7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伊莱娅要求自己参与决定。</w:t>
      </w:r>
    </w:p>
    <w:p w14:paraId="2D3E79B2">
      <w:pPr>
        <w:pStyle w:val="4"/>
      </w:pPr>
      <w:r>
        <w:rPr>
          <w:rFonts w:ascii="微软雅黑" w:hAnsi="微软雅黑" w:eastAsia="微软雅黑"/>
          <w:b/>
          <w:sz w:val="28"/>
        </w:rPr>
        <w:t>第236章 伊莱娅的保修权</w:t>
      </w:r>
    </w:p>
    <w:p w14:paraId="3B30873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钟离暮提出本人拥有保修选择权。</w:t>
      </w:r>
    </w:p>
    <w:p w14:paraId="261F08B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法务反制。</w:t>
      </w:r>
    </w:p>
    <w:p w14:paraId="3751A0A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皇庭第一次无法回答本人是谁。</w:t>
      </w:r>
    </w:p>
    <w:p w14:paraId="7E218530">
      <w:pPr>
        <w:pStyle w:val="4"/>
      </w:pPr>
      <w:r>
        <w:rPr>
          <w:rFonts w:ascii="微软雅黑" w:hAnsi="微软雅黑" w:eastAsia="微软雅黑"/>
          <w:b/>
          <w:sz w:val="28"/>
        </w:rPr>
        <w:t>第237章 林照拒收恶意退货</w:t>
      </w:r>
    </w:p>
    <w:p w14:paraId="67CFC1B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林照以恶意退货为由拒收申请。</w:t>
      </w:r>
    </w:p>
    <w:p w14:paraId="41DEA63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主角高光。</w:t>
      </w:r>
    </w:p>
    <w:p w14:paraId="51A211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皇帝启动强制召回。</w:t>
      </w:r>
    </w:p>
    <w:p w14:paraId="1EBAD529">
      <w:pPr>
        <w:pStyle w:val="4"/>
      </w:pPr>
      <w:r>
        <w:rPr>
          <w:rFonts w:ascii="微软雅黑" w:hAnsi="微软雅黑" w:eastAsia="微软雅黑"/>
          <w:b/>
          <w:sz w:val="28"/>
        </w:rPr>
        <w:t>第238章 机械皇庭开庭</w:t>
      </w:r>
    </w:p>
    <w:p w14:paraId="6FA422C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皇庭开庭审理归墟店违约。</w:t>
      </w:r>
    </w:p>
    <w:p w14:paraId="7A5A3E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法庭战。</w:t>
      </w:r>
    </w:p>
    <w:p w14:paraId="12BAC97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钟离暮提交反诉。</w:t>
      </w:r>
    </w:p>
    <w:p w14:paraId="3C6B45A3">
      <w:pPr>
        <w:pStyle w:val="4"/>
      </w:pPr>
      <w:r>
        <w:rPr>
          <w:rFonts w:ascii="微软雅黑" w:hAnsi="微软雅黑" w:eastAsia="微软雅黑"/>
          <w:b/>
          <w:sz w:val="28"/>
        </w:rPr>
        <w:t>第239章 员工反诉皇庭</w:t>
      </w:r>
    </w:p>
    <w:p w14:paraId="77A4BBF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归墟店反诉皇庭侵犯生命自主权。</w:t>
      </w:r>
    </w:p>
    <w:p w14:paraId="7E87810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群像与法务结合。</w:t>
      </w:r>
    </w:p>
    <w:p w14:paraId="1FEBD9D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机械居民申请旁听。</w:t>
      </w:r>
    </w:p>
    <w:p w14:paraId="2061D27F">
      <w:pPr>
        <w:pStyle w:val="4"/>
      </w:pPr>
      <w:r>
        <w:rPr>
          <w:rFonts w:ascii="微软雅黑" w:hAnsi="微软雅黑" w:eastAsia="微软雅黑"/>
          <w:b/>
          <w:sz w:val="28"/>
        </w:rPr>
        <w:t>第240章 齿轮城暴动</w:t>
      </w:r>
    </w:p>
    <w:p w14:paraId="6D2D970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铁街机械居民因情绪回收爆发暴动。</w:t>
      </w:r>
    </w:p>
    <w:p w14:paraId="3149538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大场面。</w:t>
      </w:r>
    </w:p>
    <w:p w14:paraId="079C816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阿洛守住第一批觉醒者。</w:t>
      </w:r>
    </w:p>
    <w:p w14:paraId="0363B46B">
      <w:pPr>
        <w:pStyle w:val="4"/>
      </w:pPr>
      <w:r>
        <w:rPr>
          <w:rFonts w:ascii="微软雅黑" w:hAnsi="微软雅黑" w:eastAsia="微软雅黑"/>
          <w:b/>
          <w:sz w:val="28"/>
        </w:rPr>
        <w:t>第241章 情绪病毒扩散</w:t>
      </w:r>
    </w:p>
    <w:p w14:paraId="33F0736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情绪被系统定义为病毒并扩散全城。</w:t>
      </w:r>
    </w:p>
    <w:p w14:paraId="7343B6E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危机升级。</w:t>
      </w:r>
    </w:p>
    <w:p w14:paraId="7219546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许愿说这是愿望，不是病毒。</w:t>
      </w:r>
    </w:p>
    <w:p w14:paraId="2886A5C9">
      <w:pPr>
        <w:pStyle w:val="4"/>
      </w:pPr>
      <w:r>
        <w:rPr>
          <w:rFonts w:ascii="微软雅黑" w:hAnsi="微软雅黑" w:eastAsia="微软雅黑"/>
          <w:b/>
          <w:sz w:val="28"/>
        </w:rPr>
        <w:t>第242章 愿望服务器与机械核心同步</w:t>
      </w:r>
    </w:p>
    <w:p w14:paraId="627E044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闻星河发现愿望服务器和机械核心同步。</w:t>
      </w:r>
    </w:p>
    <w:p w14:paraId="4A2ABC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系统同源坐实。</w:t>
      </w:r>
    </w:p>
    <w:p w14:paraId="48DD219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管理员试图远程格式化。</w:t>
      </w:r>
    </w:p>
    <w:p w14:paraId="554E1158">
      <w:pPr>
        <w:pStyle w:val="4"/>
      </w:pPr>
      <w:r>
        <w:rPr>
          <w:rFonts w:ascii="微软雅黑" w:hAnsi="微软雅黑" w:eastAsia="微软雅黑"/>
          <w:b/>
          <w:sz w:val="28"/>
        </w:rPr>
        <w:t>第243章 法务顾问改写退货规则</w:t>
      </w:r>
    </w:p>
    <w:p w14:paraId="0FA2DF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钟离暮改写退货规则，加入本人同意条款。</w:t>
      </w:r>
    </w:p>
    <w:p w14:paraId="0688357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法务终极高光。</w:t>
      </w:r>
    </w:p>
    <w:p w14:paraId="28BF6F9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皇庭合同第一次承认本人。</w:t>
      </w:r>
    </w:p>
    <w:p w14:paraId="166E87BF">
      <w:pPr>
        <w:pStyle w:val="4"/>
      </w:pPr>
      <w:r>
        <w:rPr>
          <w:rFonts w:ascii="微软雅黑" w:hAnsi="微软雅黑" w:eastAsia="微软雅黑"/>
          <w:b/>
          <w:sz w:val="28"/>
        </w:rPr>
        <w:t>第244章 采购员买回缺失心跳</w:t>
      </w:r>
    </w:p>
    <w:p w14:paraId="06BCFD1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闻星河采购缺失心跳。</w:t>
      </w:r>
    </w:p>
    <w:p w14:paraId="10BDA5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采购高光。</w:t>
      </w:r>
    </w:p>
    <w:p w14:paraId="53C166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心跳来自被格式化的旧机械人。</w:t>
      </w:r>
    </w:p>
    <w:p w14:paraId="52249F62">
      <w:pPr>
        <w:pStyle w:val="4"/>
      </w:pPr>
      <w:r>
        <w:rPr>
          <w:rFonts w:ascii="微软雅黑" w:hAnsi="微软雅黑" w:eastAsia="微软雅黑"/>
          <w:b/>
          <w:sz w:val="28"/>
        </w:rPr>
        <w:t>第245章 配送员送达第一声心跳</w:t>
      </w:r>
    </w:p>
    <w:p w14:paraId="12BD078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裴烬把第一声心跳送进皇庭核心。</w:t>
      </w:r>
    </w:p>
    <w:p w14:paraId="7A03B32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配送高光。</w:t>
      </w:r>
    </w:p>
    <w:p w14:paraId="3847C68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整座皇庭第一次听见心跳。</w:t>
      </w:r>
    </w:p>
    <w:p w14:paraId="1099ED6B">
      <w:pPr>
        <w:pStyle w:val="4"/>
      </w:pPr>
      <w:r>
        <w:rPr>
          <w:rFonts w:ascii="微软雅黑" w:hAnsi="微软雅黑" w:eastAsia="微软雅黑"/>
          <w:b/>
          <w:sz w:val="28"/>
        </w:rPr>
        <w:t>第246章 售后主管修复情绪过载</w:t>
      </w:r>
    </w:p>
    <w:p w14:paraId="1CCAEE9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温白昼处理机械居民情绪过载。</w:t>
      </w:r>
    </w:p>
    <w:p w14:paraId="4FCCE9C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售后高光。</w:t>
      </w:r>
    </w:p>
    <w:p w14:paraId="3821CB5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售后方案叫学会难过。</w:t>
      </w:r>
    </w:p>
    <w:p w14:paraId="583D2027">
      <w:pPr>
        <w:pStyle w:val="4"/>
      </w:pPr>
      <w:r>
        <w:rPr>
          <w:rFonts w:ascii="微软雅黑" w:hAnsi="微软雅黑" w:eastAsia="微软雅黑"/>
          <w:b/>
          <w:sz w:val="28"/>
        </w:rPr>
        <w:t>第247章 保安守住铁街</w:t>
      </w:r>
    </w:p>
    <w:p w14:paraId="64245D2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阿洛守住铁街，不让觉醒者被回收。</w:t>
      </w:r>
    </w:p>
    <w:p w14:paraId="5EE8485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阿洛高光。</w:t>
      </w:r>
    </w:p>
    <w:p w14:paraId="2D6C7F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店规写入禁止销毁觉醒者。</w:t>
      </w:r>
    </w:p>
    <w:p w14:paraId="74C2937F">
      <w:pPr>
        <w:pStyle w:val="4"/>
      </w:pPr>
      <w:r>
        <w:rPr>
          <w:rFonts w:ascii="微软雅黑" w:hAnsi="微软雅黑" w:eastAsia="微软雅黑"/>
          <w:b/>
          <w:sz w:val="28"/>
        </w:rPr>
        <w:t>第248章 财务确认心不是资产</w:t>
      </w:r>
    </w:p>
    <w:p w14:paraId="4DA7B0A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鹿银确认心脏不能列为资产，也不能折旧。</w:t>
      </w:r>
    </w:p>
    <w:p w14:paraId="19C789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财务定性。</w:t>
      </w:r>
    </w:p>
    <w:p w14:paraId="42CA98D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新世界预算栏稳定。</w:t>
      </w:r>
    </w:p>
    <w:p w14:paraId="564A2CCB">
      <w:pPr>
        <w:pStyle w:val="4"/>
      </w:pPr>
      <w:r>
        <w:rPr>
          <w:rFonts w:ascii="微软雅黑" w:hAnsi="微软雅黑" w:eastAsia="微软雅黑"/>
          <w:b/>
          <w:sz w:val="28"/>
        </w:rPr>
        <w:t>第249章 机械皇帝停机</w:t>
      </w:r>
    </w:p>
    <w:p w14:paraId="7C2E286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机械皇帝因召回逻辑冲突停机。</w:t>
      </w:r>
    </w:p>
    <w:p w14:paraId="3797D47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旧秩序崩塌。</w:t>
      </w:r>
    </w:p>
    <w:p w14:paraId="358FEA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伊莱娅接过皇庭钥匙。</w:t>
      </w:r>
    </w:p>
    <w:p w14:paraId="28E21F2A">
      <w:pPr>
        <w:pStyle w:val="4"/>
      </w:pPr>
      <w:r>
        <w:rPr>
          <w:rFonts w:ascii="微软雅黑" w:hAnsi="微软雅黑" w:eastAsia="微软雅黑"/>
          <w:b/>
          <w:sz w:val="28"/>
        </w:rPr>
        <w:t>第250章 伊莱娅选择保留心脏</w:t>
      </w:r>
    </w:p>
    <w:p w14:paraId="73B772B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伊莱娅公开选择保留心脏和不确定性。</w:t>
      </w:r>
    </w:p>
    <w:p w14:paraId="5FE300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卷内价值选择。</w:t>
      </w:r>
    </w:p>
    <w:p w14:paraId="65DEE1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机械居民跟随选择。</w:t>
      </w:r>
    </w:p>
    <w:p w14:paraId="27C4DA29">
      <w:pPr>
        <w:pStyle w:val="4"/>
      </w:pPr>
      <w:r>
        <w:rPr>
          <w:rFonts w:ascii="微软雅黑" w:hAnsi="微软雅黑" w:eastAsia="微软雅黑"/>
          <w:b/>
          <w:sz w:val="28"/>
        </w:rPr>
        <w:t>第251章 皇庭成为合作工坊</w:t>
      </w:r>
    </w:p>
    <w:p w14:paraId="5F7168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机械皇庭改组为归墟店合作工坊。</w:t>
      </w:r>
    </w:p>
    <w:p w14:paraId="5C496F1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卷尾成果。</w:t>
      </w:r>
    </w:p>
    <w:p w14:paraId="567E25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第一批新世界零件开始生产。</w:t>
      </w:r>
    </w:p>
    <w:p w14:paraId="7669D0FE">
      <w:pPr>
        <w:pStyle w:val="4"/>
      </w:pPr>
      <w:r>
        <w:rPr>
          <w:rFonts w:ascii="微软雅黑" w:hAnsi="微软雅黑" w:eastAsia="微软雅黑"/>
          <w:b/>
          <w:sz w:val="28"/>
        </w:rPr>
        <w:t>第252章 第七卷尾声：机械皇庭的退货申请</w:t>
      </w:r>
    </w:p>
    <w:p w14:paraId="075BB4C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退货申请被归档为恶意退货，归墟店带回合作工坊合同。</w:t>
      </w:r>
    </w:p>
    <w:p w14:paraId="1213CA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第七卷收束。</w:t>
      </w:r>
    </w:p>
    <w:p w14:paraId="3389C21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神国废墟深层发来团建邀请。</w:t>
      </w:r>
    </w:p>
    <w:p w14:paraId="206E6CE7">
      <w:pPr>
        <w:pStyle w:val="3"/>
      </w:pPr>
      <w:r>
        <w:rPr>
          <w:rFonts w:ascii="微软雅黑" w:hAnsi="微软雅黑" w:eastAsia="微软雅黑"/>
          <w:b/>
          <w:sz w:val="36"/>
        </w:rPr>
        <w:t>全文方向审查与校准（截至第七卷）</w:t>
      </w:r>
    </w:p>
    <w:p w14:paraId="741F0E3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方向风险：机械皇庭题材容易偏成机械战争，已通过退货申请、保修条款、法务反诉、情绪售后进行校准。</w:t>
      </w:r>
    </w:p>
    <w:p w14:paraId="34E7A49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未偏离主线：归墟店仍是主舞台，员工岗位能力仍是解决问题的核心。</w:t>
      </w:r>
    </w:p>
    <w:p w14:paraId="0C49880A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员工群像继续增强：钟离暮法务、闻星河采购、裴烬配送、温白昼售后、鹿银定性、阿洛守人、许愿标价都有高光。</w:t>
      </w:r>
    </w:p>
    <w:p w14:paraId="4302AA6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世界割裂继续推进：机械皇庭被揭示为旧世界管理员的理性修补方案，与愿望服务器、新世界预算相连。</w:t>
      </w:r>
    </w:p>
    <w:p w14:paraId="2FF3A85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开辟新世界线增强：机械皇庭卷尾转型为合作工坊，为后续新世界建设提供制造基础。</w:t>
      </w:r>
    </w:p>
    <w:p w14:paraId="3C9905CA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自行修正：第七卷正文必须持续使用退货、保修、法务、售后等店铺业务语言，避免大段脱离店铺框架的战争叙述。</w:t>
      </w:r>
    </w:p>
    <w:p w14:paraId="4E786DCF">
      <w:r>
        <w:br w:type="page"/>
      </w:r>
    </w:p>
    <w:p w14:paraId="2E32B4B3">
      <w:pPr>
        <w:pStyle w:val="3"/>
      </w:pPr>
      <w:r>
        <w:rPr>
          <w:rFonts w:ascii="微软雅黑" w:hAnsi="微软雅黑" w:eastAsia="微软雅黑"/>
          <w:b/>
          <w:sz w:val="36"/>
        </w:rPr>
        <w:t>第八卷内容制作稿：员工团建地点是禁区</w:t>
      </w:r>
    </w:p>
    <w:p w14:paraId="2BBDB25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卷名：《员工团建地点是禁区》</w:t>
      </w:r>
    </w:p>
    <w:p w14:paraId="6207A1C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建议体量：36章，对应全书第253章至第288章。</w:t>
      </w:r>
    </w:p>
    <w:p w14:paraId="46562DF2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核心目标：承接机械皇庭合作工坊和神国废墟深层邀请，归墟店以员工团建名义进入禁区。众人发现万象界并非单纯拼接几个区域，而是由许多毁灭世界残片缝合而成。</w:t>
      </w:r>
    </w:p>
    <w:p w14:paraId="12BCC6F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卷内主矛盾：团建任务表面是员工培训，实际是神国废墟对归墟店的资格测试。员工们必须在禁区中证明各自岗位不是灾难工具，而是新世界建设所需的真实职能。</w:t>
      </w:r>
    </w:p>
    <w:p w14:paraId="34B6A39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卷尾状态：夜班店员赫连灯入职，神国废墟点亮新世界地基；旧世界管理员确认归墟店已拥有开界条件，下一卷围绕缝界者围剿展开。</w:t>
      </w:r>
    </w:p>
    <w:p w14:paraId="6C2F0930">
      <w:pPr>
        <w:pStyle w:val="3"/>
      </w:pPr>
      <w:r>
        <w:rPr>
          <w:rFonts w:ascii="微软雅黑" w:hAnsi="微软雅黑" w:eastAsia="微软雅黑"/>
          <w:b/>
          <w:sz w:val="36"/>
        </w:rPr>
        <w:t>第八卷四线并行</w:t>
      </w:r>
    </w:p>
    <w:p w14:paraId="5BE2BB1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店铺经营线：以员工团建、岗位培训、禁区勘察为业务外壳，继续保持归墟店主舞台。</w:t>
      </w:r>
    </w:p>
    <w:p w14:paraId="3751DB4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员工群像线：全员参与团建，每个岗位都要完成禁区考核，赫连灯作为夜班店员加入。</w:t>
      </w:r>
    </w:p>
    <w:p w14:paraId="011A9D1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世界真相线：神国废墟揭示万象界由多个毁灭世界残片缝合，旧世界只是失败修补结果。</w:t>
      </w:r>
    </w:p>
    <w:p w14:paraId="567B0B09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灭世误判线：归墟店点亮新世界地基，被管理员认定为具备真正开界危险。</w:t>
      </w:r>
    </w:p>
    <w:p w14:paraId="51ED8D5D">
      <w:pPr>
        <w:pStyle w:val="3"/>
      </w:pPr>
      <w:r>
        <w:rPr>
          <w:rFonts w:ascii="微软雅黑" w:hAnsi="微软雅黑" w:eastAsia="微软雅黑"/>
          <w:b/>
          <w:sz w:val="36"/>
        </w:rPr>
        <w:t>第八卷核心人物推进</w:t>
      </w:r>
    </w:p>
    <w:p w14:paraId="02DB1323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林照：从店主转向团队组织者，第一次把员工团建变成新世界建设前的岗位校准。</w:t>
      </w:r>
    </w:p>
    <w:p w14:paraId="73C43E21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赫连灯：神国废墟灯火守门人，卷尾成为夜班店员，负责照见旧路和被删除文明。</w:t>
      </w:r>
    </w:p>
    <w:p w14:paraId="3D246B0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许愿：在禁区中看见无数世界最后的愿望，确认愿望不只是债务，也能成为火种。</w:t>
      </w:r>
    </w:p>
    <w:p w14:paraId="3335037B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裴烬：配送穿过毁灭残片，把迟到的火种送回正确的人。</w:t>
      </w:r>
    </w:p>
    <w:p w14:paraId="00B2DA2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阿洛：保护员工和残片居民，证明保安守的是人和归属。</w:t>
      </w:r>
    </w:p>
    <w:p w14:paraId="7459482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闻星河：采购禁区坐标和残片样本，发现新世界地基不是资源而是选择集合。</w:t>
      </w:r>
    </w:p>
    <w:p w14:paraId="139F733C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鹿银：审计毁灭世界残片，证明旧世界总账无法容纳这些真实。</w:t>
      </w:r>
    </w:p>
    <w:p w14:paraId="0A9386D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温白昼：处理禁区创伤，确认有些废墟不能回溯，只能点灯。</w:t>
      </w:r>
    </w:p>
    <w:p w14:paraId="14A8F8A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钟离暮：梳理禁区规则，证明管理员对神国废墟没有完整法理权限。</w:t>
      </w:r>
    </w:p>
    <w:p w14:paraId="3C1900EB">
      <w:pPr>
        <w:pStyle w:val="3"/>
      </w:pPr>
      <w:r>
        <w:rPr>
          <w:rFonts w:ascii="微软雅黑" w:hAnsi="微软雅黑" w:eastAsia="微软雅黑"/>
          <w:b/>
          <w:sz w:val="36"/>
        </w:rPr>
        <w:t>第八卷重要设定</w:t>
      </w:r>
    </w:p>
    <w:p w14:paraId="33F0B3A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神国废墟深层：</w:t>
      </w:r>
      <w:r>
        <w:rPr>
          <w:rFonts w:ascii="微软雅黑" w:hAnsi="微软雅黑" w:eastAsia="微软雅黑"/>
          <w:sz w:val="21"/>
        </w:rPr>
        <w:t>由多个毁灭世界残片沉积形成的禁区，是旧世界管理员不愿公开的失败档案馆。</w:t>
      </w:r>
    </w:p>
    <w:p w14:paraId="6B0EB36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员工团建任务：</w:t>
      </w:r>
      <w:r>
        <w:rPr>
          <w:rFonts w:ascii="微软雅黑" w:hAnsi="微软雅黑" w:eastAsia="微软雅黑"/>
          <w:sz w:val="21"/>
        </w:rPr>
        <w:t>归墟店以团建名义进入禁区，实质是岗位能力集体校准。</w:t>
      </w:r>
    </w:p>
    <w:p w14:paraId="2776328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赫连灯：</w:t>
      </w:r>
      <w:r>
        <w:rPr>
          <w:rFonts w:ascii="微软雅黑" w:hAnsi="微软雅黑" w:eastAsia="微软雅黑"/>
          <w:sz w:val="21"/>
        </w:rPr>
        <w:t>灯火守门人，能照见被删除道路、城市和文明，卷尾入职夜班店员。</w:t>
      </w:r>
    </w:p>
    <w:p w14:paraId="779313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新世界地基：</w:t>
      </w:r>
      <w:r>
        <w:rPr>
          <w:rFonts w:ascii="微软雅黑" w:hAnsi="微软雅黑" w:eastAsia="微软雅黑"/>
          <w:sz w:val="21"/>
        </w:rPr>
        <w:t>不是土地，而是被员工们共同承认、愿意保留的真实残片集合。</w:t>
      </w:r>
    </w:p>
    <w:p w14:paraId="52D0976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禁区考核：</w:t>
      </w:r>
      <w:r>
        <w:rPr>
          <w:rFonts w:ascii="微软雅黑" w:hAnsi="微软雅黑" w:eastAsia="微软雅黑"/>
          <w:sz w:val="21"/>
        </w:rPr>
        <w:t>神国废墟对归墟店的资格测试，判定员工是否能承担开界责任。</w:t>
      </w:r>
    </w:p>
    <w:p w14:paraId="5AAC9FD4">
      <w:pPr>
        <w:pStyle w:val="3"/>
      </w:pPr>
      <w:r>
        <w:rPr>
          <w:rFonts w:ascii="微软雅黑" w:hAnsi="微软雅黑" w:eastAsia="微软雅黑"/>
          <w:b/>
          <w:sz w:val="36"/>
        </w:rPr>
        <w:t>第八卷章节细纲</w:t>
      </w:r>
    </w:p>
    <w:p w14:paraId="1F249900">
      <w:pPr>
        <w:pStyle w:val="4"/>
      </w:pPr>
      <w:r>
        <w:rPr>
          <w:rFonts w:ascii="微软雅黑" w:hAnsi="微软雅黑" w:eastAsia="微软雅黑"/>
          <w:b/>
          <w:sz w:val="28"/>
        </w:rPr>
        <w:t>第253章 团建通知来自禁区</w:t>
      </w:r>
    </w:p>
    <w:p w14:paraId="61B8968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归墟店收到神国废墟深层团建邀请，所有员工被列入名单。</w:t>
      </w:r>
    </w:p>
    <w:p w14:paraId="01D7394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第八卷启动，团建业务外壳。</w:t>
      </w:r>
    </w:p>
    <w:p w14:paraId="45FCB74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邀请函备注：迟到者视为自动离职。</w:t>
      </w:r>
    </w:p>
    <w:p w14:paraId="0BEA0135">
      <w:pPr>
        <w:pStyle w:val="4"/>
      </w:pPr>
      <w:r>
        <w:rPr>
          <w:rFonts w:ascii="微软雅黑" w:hAnsi="微软雅黑" w:eastAsia="微软雅黑"/>
          <w:b/>
          <w:sz w:val="28"/>
        </w:rPr>
        <w:t>第254章 老板说这叫员工福利</w:t>
      </w:r>
    </w:p>
    <w:p w14:paraId="26E3C70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归墟店在禁区团建中遭遇“老板说这叫员工福利”事件，员工岗位能力被迫接受考核。</w:t>
      </w:r>
    </w:p>
    <w:p w14:paraId="7117F96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0DE7031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66F707A">
      <w:pPr>
        <w:pStyle w:val="4"/>
      </w:pPr>
      <w:r>
        <w:rPr>
          <w:rFonts w:ascii="微软雅黑" w:hAnsi="微软雅黑" w:eastAsia="微软雅黑"/>
          <w:b/>
          <w:sz w:val="28"/>
        </w:rPr>
        <w:t>第255章 神国废墟深层入口</w:t>
      </w:r>
    </w:p>
    <w:p w14:paraId="63B1F6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归墟店在禁区团建中遭遇“神国废墟深层入口”事件，员工岗位能力被迫接受考核。</w:t>
      </w:r>
    </w:p>
    <w:p w14:paraId="6C3CF37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63750ED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3DFF88C5">
      <w:pPr>
        <w:pStyle w:val="4"/>
      </w:pPr>
      <w:r>
        <w:rPr>
          <w:rFonts w:ascii="微软雅黑" w:hAnsi="微软雅黑" w:eastAsia="微软雅黑"/>
          <w:b/>
          <w:sz w:val="28"/>
        </w:rPr>
        <w:t>第256章 第一项团建：不要走散</w:t>
      </w:r>
    </w:p>
    <w:p w14:paraId="7F3F4D1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归墟店在禁区团建中遭遇“第一项团建：不要走散”事件，员工岗位能力被迫接受考核。</w:t>
      </w:r>
    </w:p>
    <w:p w14:paraId="57F074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6886F1C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EE52A13">
      <w:pPr>
        <w:pStyle w:val="4"/>
      </w:pPr>
      <w:r>
        <w:rPr>
          <w:rFonts w:ascii="微软雅黑" w:hAnsi="微软雅黑" w:eastAsia="微软雅黑"/>
          <w:b/>
          <w:sz w:val="28"/>
        </w:rPr>
        <w:t>第257章 赫连灯提灯出现</w:t>
      </w:r>
    </w:p>
    <w:p w14:paraId="0CAF970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归墟店在禁区团建中遭遇“赫连灯提灯出现”事件，员工岗位能力被迫接受考核。</w:t>
      </w:r>
    </w:p>
    <w:p w14:paraId="7CD5DD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31423F2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DDEFA3B">
      <w:pPr>
        <w:pStyle w:val="4"/>
      </w:pPr>
      <w:r>
        <w:rPr>
          <w:rFonts w:ascii="微软雅黑" w:hAnsi="微软雅黑" w:eastAsia="微软雅黑"/>
          <w:b/>
          <w:sz w:val="28"/>
        </w:rPr>
        <w:t>第258章 被删除道路</w:t>
      </w:r>
    </w:p>
    <w:p w14:paraId="04DCA03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归墟店在禁区团建中遭遇“被删除道路”事件，员工岗位能力被迫接受考核。</w:t>
      </w:r>
    </w:p>
    <w:p w14:paraId="2651FD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3D464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53847C7">
      <w:pPr>
        <w:pStyle w:val="4"/>
      </w:pPr>
      <w:r>
        <w:rPr>
          <w:rFonts w:ascii="微软雅黑" w:hAnsi="微软雅黑" w:eastAsia="微软雅黑"/>
          <w:b/>
          <w:sz w:val="28"/>
        </w:rPr>
        <w:t>第259章 许愿看见末日愿望墙</w:t>
      </w:r>
    </w:p>
    <w:p w14:paraId="6E3745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归墟店在禁区团建中遭遇“许愿看见末日愿望墙”事件，员工岗位能力被迫接受考核。</w:t>
      </w:r>
    </w:p>
    <w:p w14:paraId="6AED7BE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5F6B5BA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5F13DF4B">
      <w:pPr>
        <w:pStyle w:val="4"/>
      </w:pPr>
      <w:r>
        <w:rPr>
          <w:rFonts w:ascii="微软雅黑" w:hAnsi="微软雅黑" w:eastAsia="微软雅黑"/>
          <w:b/>
          <w:sz w:val="28"/>
        </w:rPr>
        <w:t>第260章 裴烬配送火种余烬</w:t>
      </w:r>
    </w:p>
    <w:p w14:paraId="148B5E8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归墟店在禁区团建中遭遇“裴烬配送火种余烬”事件，员工岗位能力被迫接受考核。</w:t>
      </w:r>
    </w:p>
    <w:p w14:paraId="549FA12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0F71FE6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3531F07E">
      <w:pPr>
        <w:pStyle w:val="4"/>
      </w:pPr>
      <w:r>
        <w:rPr>
          <w:rFonts w:ascii="微软雅黑" w:hAnsi="微软雅黑" w:eastAsia="微软雅黑"/>
          <w:b/>
          <w:sz w:val="28"/>
        </w:rPr>
        <w:t>第261章 阿洛守住临时营地</w:t>
      </w:r>
    </w:p>
    <w:p w14:paraId="4A198C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归墟店在禁区团建中遭遇“阿洛守住临时营地”事件，员工岗位能力被迫接受考核。</w:t>
      </w:r>
    </w:p>
    <w:p w14:paraId="1FB6B51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6E255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BD0FD11">
      <w:pPr>
        <w:pStyle w:val="4"/>
      </w:pPr>
      <w:r>
        <w:rPr>
          <w:rFonts w:ascii="微软雅黑" w:hAnsi="微软雅黑" w:eastAsia="微软雅黑"/>
          <w:b/>
          <w:sz w:val="28"/>
        </w:rPr>
        <w:t>第262章 闻星河采购禁区坐标</w:t>
      </w:r>
    </w:p>
    <w:p w14:paraId="3E732B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归墟店在禁区团建中遭遇“闻星河采购禁区坐标”事件，员工岗位能力被迫接受考核。</w:t>
      </w:r>
    </w:p>
    <w:p w14:paraId="27D1E2F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632D84A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06B9B250">
      <w:pPr>
        <w:pStyle w:val="4"/>
      </w:pPr>
      <w:r>
        <w:rPr>
          <w:rFonts w:ascii="微软雅黑" w:hAnsi="微软雅黑" w:eastAsia="微软雅黑"/>
          <w:b/>
          <w:sz w:val="28"/>
        </w:rPr>
        <w:t>第263章 鹿银审计毁灭残片</w:t>
      </w:r>
    </w:p>
    <w:p w14:paraId="31A0E3F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归墟店在禁区团建中遭遇“鹿银审计毁灭残片”事件，员工岗位能力被迫接受考核。</w:t>
      </w:r>
    </w:p>
    <w:p w14:paraId="641C6F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3511AA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17572398">
      <w:pPr>
        <w:pStyle w:val="4"/>
      </w:pPr>
      <w:r>
        <w:rPr>
          <w:rFonts w:ascii="微软雅黑" w:hAnsi="微软雅黑" w:eastAsia="微软雅黑"/>
          <w:b/>
          <w:sz w:val="28"/>
        </w:rPr>
        <w:t>第264章 温白昼拒绝回溯废墟</w:t>
      </w:r>
    </w:p>
    <w:p w14:paraId="5D7906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归墟店在禁区团建中遭遇“温白昼拒绝回溯废墟”事件，员工岗位能力被迫接受考核。</w:t>
      </w:r>
    </w:p>
    <w:p w14:paraId="23C71A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64CAD5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3954CD3">
      <w:pPr>
        <w:pStyle w:val="4"/>
      </w:pPr>
      <w:r>
        <w:rPr>
          <w:rFonts w:ascii="微软雅黑" w:hAnsi="微软雅黑" w:eastAsia="微软雅黑"/>
          <w:b/>
          <w:sz w:val="28"/>
        </w:rPr>
        <w:t>第265章 钟离暮质疑禁区权限</w:t>
      </w:r>
    </w:p>
    <w:p w14:paraId="634AA99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归墟店在禁区团建中遭遇“钟离暮质疑禁区权限”事件，员工岗位能力被迫接受考核。</w:t>
      </w:r>
    </w:p>
    <w:p w14:paraId="03C14AB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2979DBD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E6FF59A">
      <w:pPr>
        <w:pStyle w:val="4"/>
      </w:pPr>
      <w:r>
        <w:rPr>
          <w:rFonts w:ascii="微软雅黑" w:hAnsi="微软雅黑" w:eastAsia="微软雅黑"/>
          <w:b/>
          <w:sz w:val="28"/>
        </w:rPr>
        <w:t>第266章 团建手册开始流血</w:t>
      </w:r>
    </w:p>
    <w:p w14:paraId="1583551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归墟店在禁区团建中遭遇“团建手册开始流血”事件，员工岗位能力被迫接受考核。</w:t>
      </w:r>
    </w:p>
    <w:p w14:paraId="1BBBDBF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24D0AE9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037BEE95">
      <w:pPr>
        <w:pStyle w:val="4"/>
      </w:pPr>
      <w:r>
        <w:rPr>
          <w:rFonts w:ascii="微软雅黑" w:hAnsi="微软雅黑" w:eastAsia="微软雅黑"/>
          <w:b/>
          <w:sz w:val="28"/>
        </w:rPr>
        <w:t>第267章 第一座灭亡世界：雨城</w:t>
      </w:r>
    </w:p>
    <w:p w14:paraId="553C011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归墟店在禁区团建中遭遇“第一座灭亡世界：雨城”事件，员工岗位能力被迫接受考核。</w:t>
      </w:r>
    </w:p>
    <w:p w14:paraId="1D89EC7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6B5D6B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19036A9">
      <w:pPr>
        <w:pStyle w:val="4"/>
      </w:pPr>
      <w:r>
        <w:rPr>
          <w:rFonts w:ascii="微软雅黑" w:hAnsi="微软雅黑" w:eastAsia="微软雅黑"/>
          <w:b/>
          <w:sz w:val="28"/>
        </w:rPr>
        <w:t>第268章 第二座灭亡世界：静默海</w:t>
      </w:r>
    </w:p>
    <w:p w14:paraId="25DDCE0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归墟店在禁区团建中遭遇“第二座灭亡世界：静默海”事件，员工岗位能力被迫接受考核。</w:t>
      </w:r>
    </w:p>
    <w:p w14:paraId="4DDA9F2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0020A31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50B436A0">
      <w:pPr>
        <w:pStyle w:val="4"/>
      </w:pPr>
      <w:r>
        <w:rPr>
          <w:rFonts w:ascii="微软雅黑" w:hAnsi="微软雅黑" w:eastAsia="微软雅黑"/>
          <w:b/>
          <w:sz w:val="28"/>
        </w:rPr>
        <w:t>第269章 第三座灭亡世界：倒悬学院</w:t>
      </w:r>
    </w:p>
    <w:p w14:paraId="5AEADA0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归墟店在禁区团建中遭遇“第三座灭亡世界：倒悬学院”事件，员工岗位能力被迫接受考核。</w:t>
      </w:r>
    </w:p>
    <w:p w14:paraId="252A39E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7C3C40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5E19854">
      <w:pPr>
        <w:pStyle w:val="4"/>
      </w:pPr>
      <w:r>
        <w:rPr>
          <w:rFonts w:ascii="微软雅黑" w:hAnsi="微软雅黑" w:eastAsia="微软雅黑"/>
          <w:b/>
          <w:sz w:val="28"/>
        </w:rPr>
        <w:t>第270章 员工岗位考核开始</w:t>
      </w:r>
    </w:p>
    <w:p w14:paraId="2EFDA4D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归墟店在禁区团建中遭遇“员工岗位考核开始”事件，员工岗位能力被迫接受考核。</w:t>
      </w:r>
    </w:p>
    <w:p w14:paraId="67E7999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A4520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F086B39">
      <w:pPr>
        <w:pStyle w:val="4"/>
      </w:pPr>
      <w:r>
        <w:rPr>
          <w:rFonts w:ascii="微软雅黑" w:hAnsi="微软雅黑" w:eastAsia="微软雅黑"/>
          <w:b/>
          <w:sz w:val="28"/>
        </w:rPr>
        <w:t>第271章 收银员考核：愿望不是债务</w:t>
      </w:r>
    </w:p>
    <w:p w14:paraId="607E747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归墟店在禁区团建中遭遇“收银员考核：愿望不是债务”事件，员工岗位能力被迫接受考核。</w:t>
      </w:r>
    </w:p>
    <w:p w14:paraId="17B8050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31A8703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5DE6743C">
      <w:pPr>
        <w:pStyle w:val="4"/>
      </w:pPr>
      <w:r>
        <w:rPr>
          <w:rFonts w:ascii="微软雅黑" w:hAnsi="微软雅黑" w:eastAsia="微软雅黑"/>
          <w:b/>
          <w:sz w:val="28"/>
        </w:rPr>
        <w:t>第272章 配送员考核：火种必须送达</w:t>
      </w:r>
    </w:p>
    <w:p w14:paraId="6EB1808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归墟店在禁区团建中遭遇“配送员考核：火种必须送达”事件，员工岗位能力被迫接受考核。</w:t>
      </w:r>
    </w:p>
    <w:p w14:paraId="10529B2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3980F27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F4C8EFD">
      <w:pPr>
        <w:pStyle w:val="4"/>
      </w:pPr>
      <w:r>
        <w:rPr>
          <w:rFonts w:ascii="微软雅黑" w:hAnsi="微软雅黑" w:eastAsia="微软雅黑"/>
          <w:b/>
          <w:sz w:val="28"/>
        </w:rPr>
        <w:t>第273章 保安考核：守住没有家的居民</w:t>
      </w:r>
    </w:p>
    <w:p w14:paraId="0020671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归墟店在禁区团建中遭遇“保安考核：守住没有家的居民”事件，员工岗位能力被迫接受考核。</w:t>
      </w:r>
    </w:p>
    <w:p w14:paraId="6B1378A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5BFD36F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D64AB9B">
      <w:pPr>
        <w:pStyle w:val="4"/>
      </w:pPr>
      <w:r>
        <w:rPr>
          <w:rFonts w:ascii="微软雅黑" w:hAnsi="微软雅黑" w:eastAsia="微软雅黑"/>
          <w:b/>
          <w:sz w:val="28"/>
        </w:rPr>
        <w:t>第274章 采购员考核：不能买走废墟的骨头</w:t>
      </w:r>
    </w:p>
    <w:p w14:paraId="743A9A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归墟店在禁区团建中遭遇“采购员考核：不能买走废墟的骨头”事件，员工岗位能力被迫接受考核。</w:t>
      </w:r>
    </w:p>
    <w:p w14:paraId="432AE76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241656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47DB054">
      <w:pPr>
        <w:pStyle w:val="4"/>
      </w:pPr>
      <w:r>
        <w:rPr>
          <w:rFonts w:ascii="微软雅黑" w:hAnsi="微软雅黑" w:eastAsia="微软雅黑"/>
          <w:b/>
          <w:sz w:val="28"/>
        </w:rPr>
        <w:t>第275章 会计考核：真实不能冲销</w:t>
      </w:r>
    </w:p>
    <w:p w14:paraId="52D010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归墟店在禁区团建中遭遇“会计考核：真实不能冲销”事件，员工岗位能力被迫接受考核。</w:t>
      </w:r>
    </w:p>
    <w:p w14:paraId="7E8260A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3EB6A24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4121ABB">
      <w:pPr>
        <w:pStyle w:val="4"/>
      </w:pPr>
      <w:r>
        <w:rPr>
          <w:rFonts w:ascii="微软雅黑" w:hAnsi="微软雅黑" w:eastAsia="微软雅黑"/>
          <w:b/>
          <w:sz w:val="28"/>
        </w:rPr>
        <w:t>第276章 售后考核：有些伤只适合点灯</w:t>
      </w:r>
    </w:p>
    <w:p w14:paraId="65E501A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归墟店在禁区团建中遭遇“售后考核：有些伤只适合点灯”事件，员工岗位能力被迫接受考核。</w:t>
      </w:r>
    </w:p>
    <w:p w14:paraId="5FABB50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55F225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6D578A46">
      <w:pPr>
        <w:pStyle w:val="4"/>
      </w:pPr>
      <w:r>
        <w:rPr>
          <w:rFonts w:ascii="微软雅黑" w:hAnsi="微软雅黑" w:eastAsia="微软雅黑"/>
          <w:b/>
          <w:sz w:val="28"/>
        </w:rPr>
        <w:t>第277章 法务考核：旧规则无权审判残片</w:t>
      </w:r>
    </w:p>
    <w:p w14:paraId="747F366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归墟店在禁区团建中遭遇“法务考核：旧规则无权审判残片”事件，员工岗位能力被迫接受考核。</w:t>
      </w:r>
    </w:p>
    <w:p w14:paraId="468395F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0CD5F7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D044446">
      <w:pPr>
        <w:pStyle w:val="4"/>
      </w:pPr>
      <w:r>
        <w:rPr>
          <w:rFonts w:ascii="微软雅黑" w:hAnsi="微软雅黑" w:eastAsia="微软雅黑"/>
          <w:b/>
          <w:sz w:val="28"/>
        </w:rPr>
        <w:t>第278章 店主考核：你要保留谁</w:t>
      </w:r>
    </w:p>
    <w:p w14:paraId="42D5CFC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归墟店在禁区团建中遭遇“店主考核：你要保留谁”事件，员工岗位能力被迫接受考核。</w:t>
      </w:r>
    </w:p>
    <w:p w14:paraId="2882B79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A77EC9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677E64A">
      <w:pPr>
        <w:pStyle w:val="4"/>
      </w:pPr>
      <w:r>
        <w:rPr>
          <w:rFonts w:ascii="微软雅黑" w:hAnsi="微软雅黑" w:eastAsia="微软雅黑"/>
          <w:b/>
          <w:sz w:val="28"/>
        </w:rPr>
        <w:t>第279章 赫连灯的灯灭了一次</w:t>
      </w:r>
    </w:p>
    <w:p w14:paraId="1165D04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归墟店在禁区团建中遭遇“赫连灯的灯灭了一次”事件，员工岗位能力被迫接受考核。</w:t>
      </w:r>
    </w:p>
    <w:p w14:paraId="2D50D20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5A7C96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47ABF0F">
      <w:pPr>
        <w:pStyle w:val="4"/>
      </w:pPr>
      <w:r>
        <w:rPr>
          <w:rFonts w:ascii="微软雅黑" w:hAnsi="微软雅黑" w:eastAsia="微软雅黑"/>
          <w:b/>
          <w:sz w:val="28"/>
        </w:rPr>
        <w:t>第280章 新世界地基第一次亮起</w:t>
      </w:r>
    </w:p>
    <w:p w14:paraId="523E836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归墟店在禁区团建中遭遇“新世界地基第一次亮起”事件，员工岗位能力被迫接受考核。</w:t>
      </w:r>
    </w:p>
    <w:p w14:paraId="6AF50A1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1D49DCA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64D5D04">
      <w:pPr>
        <w:pStyle w:val="4"/>
      </w:pPr>
      <w:r>
        <w:rPr>
          <w:rFonts w:ascii="微软雅黑" w:hAnsi="微软雅黑" w:eastAsia="微软雅黑"/>
          <w:b/>
          <w:sz w:val="28"/>
        </w:rPr>
        <w:t>第281章 管理员投下清理影子</w:t>
      </w:r>
    </w:p>
    <w:p w14:paraId="2388020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归墟店在禁区团建中遭遇“管理员投下清理影子”事件，员工岗位能力被迫接受考核。</w:t>
      </w:r>
    </w:p>
    <w:p w14:paraId="67C0EB8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B02306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45585C79">
      <w:pPr>
        <w:pStyle w:val="4"/>
      </w:pPr>
      <w:r>
        <w:rPr>
          <w:rFonts w:ascii="微软雅黑" w:hAnsi="微软雅黑" w:eastAsia="微软雅黑"/>
          <w:b/>
          <w:sz w:val="28"/>
        </w:rPr>
        <w:t>第282章 员工团建变成开界预演</w:t>
      </w:r>
    </w:p>
    <w:p w14:paraId="0647D04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归墟店在禁区团建中遭遇“员工团建变成开界预演”事件，员工岗位能力被迫接受考核。</w:t>
      </w:r>
    </w:p>
    <w:p w14:paraId="16AF450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8B92A9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7EACAC1D">
      <w:pPr>
        <w:pStyle w:val="4"/>
      </w:pPr>
      <w:r>
        <w:rPr>
          <w:rFonts w:ascii="微软雅黑" w:hAnsi="微软雅黑" w:eastAsia="微软雅黑"/>
          <w:b/>
          <w:sz w:val="28"/>
        </w:rPr>
        <w:t>第283章 全员签下岗位校准书</w:t>
      </w:r>
    </w:p>
    <w:p w14:paraId="123A63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归墟店在禁区团建中遭遇“全员签下岗位校准书”事件，员工岗位能力被迫接受考核。</w:t>
      </w:r>
    </w:p>
    <w:p w14:paraId="772BF6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0FBE650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C52534E">
      <w:pPr>
        <w:pStyle w:val="4"/>
      </w:pPr>
      <w:r>
        <w:rPr>
          <w:rFonts w:ascii="微软雅黑" w:hAnsi="微软雅黑" w:eastAsia="微软雅黑"/>
          <w:b/>
          <w:sz w:val="28"/>
        </w:rPr>
        <w:t>第284章 神国废墟承认归墟店</w:t>
      </w:r>
    </w:p>
    <w:p w14:paraId="4BB28C9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归墟店在禁区团建中遭遇“神国废墟承认归墟店”事件，员工岗位能力被迫接受考核。</w:t>
      </w:r>
    </w:p>
    <w:p w14:paraId="0AC5964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4DE27E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5221EFFF">
      <w:pPr>
        <w:pStyle w:val="4"/>
      </w:pPr>
      <w:r>
        <w:rPr>
          <w:rFonts w:ascii="微软雅黑" w:hAnsi="微软雅黑" w:eastAsia="微软雅黑"/>
          <w:b/>
          <w:sz w:val="28"/>
        </w:rPr>
        <w:t>第285章 夜班店员入职</w:t>
      </w:r>
    </w:p>
    <w:p w14:paraId="2B5A91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归墟店在禁区团建中遭遇“夜班店员入职”事件，员工岗位能力被迫接受考核。</w:t>
      </w:r>
    </w:p>
    <w:p w14:paraId="579362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7F8255D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3D0D2106">
      <w:pPr>
        <w:pStyle w:val="4"/>
      </w:pPr>
      <w:r>
        <w:rPr>
          <w:rFonts w:ascii="微软雅黑" w:hAnsi="微软雅黑" w:eastAsia="微软雅黑"/>
          <w:b/>
          <w:sz w:val="28"/>
        </w:rPr>
        <w:t>第286章 禁区送出最后一盏灯</w:t>
      </w:r>
    </w:p>
    <w:p w14:paraId="26DE962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归墟店在禁区团建中遭遇“禁区送出最后一盏灯”事件，员工岗位能力被迫接受考核。</w:t>
      </w:r>
    </w:p>
    <w:p w14:paraId="74AFCA2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5F0ACA2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00F17F64">
      <w:pPr>
        <w:pStyle w:val="4"/>
      </w:pPr>
      <w:r>
        <w:rPr>
          <w:rFonts w:ascii="微软雅黑" w:hAnsi="微软雅黑" w:eastAsia="微软雅黑"/>
          <w:b/>
          <w:sz w:val="28"/>
        </w:rPr>
        <w:t>第287章 旧世界管理员发出围剿令</w:t>
      </w:r>
    </w:p>
    <w:p w14:paraId="527E26E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归墟店在禁区团建中遭遇“旧世界管理员发出围剿令”事件，员工岗位能力被迫接受考核。</w:t>
      </w:r>
    </w:p>
    <w:p w14:paraId="5416ED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员工群像与世界真相推进。</w:t>
      </w:r>
    </w:p>
    <w:p w14:paraId="5FB3BD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神国废墟显示下一项考核。</w:t>
      </w:r>
    </w:p>
    <w:p w14:paraId="2D265825">
      <w:pPr>
        <w:pStyle w:val="4"/>
      </w:pPr>
      <w:r>
        <w:rPr>
          <w:rFonts w:ascii="微软雅黑" w:hAnsi="微软雅黑" w:eastAsia="微软雅黑"/>
          <w:b/>
          <w:sz w:val="28"/>
        </w:rPr>
        <w:t>第288章 第八卷尾声：员工团建地点是禁区</w:t>
      </w:r>
    </w:p>
    <w:p w14:paraId="122267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归墟店带着夜班店员赫连灯和新世界地基坐标返回。</w:t>
      </w:r>
    </w:p>
    <w:p w14:paraId="0AA6453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第八卷收束。</w:t>
      </w:r>
    </w:p>
    <w:p w14:paraId="4139CA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管理员围剿令送达。</w:t>
      </w:r>
    </w:p>
    <w:p w14:paraId="28411865">
      <w:pPr>
        <w:pStyle w:val="3"/>
      </w:pPr>
      <w:r>
        <w:rPr>
          <w:rFonts w:ascii="微软雅黑" w:hAnsi="微软雅黑" w:eastAsia="微软雅黑"/>
          <w:b/>
          <w:sz w:val="36"/>
        </w:rPr>
        <w:t>全文方向审查与校准（截至第八卷）</w:t>
      </w:r>
    </w:p>
    <w:p w14:paraId="08C462D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方向风险：禁区题材容易偏成普通副本探险，已用员工团建、岗位考核、禁区勘察进行校准。</w:t>
      </w:r>
    </w:p>
    <w:p w14:paraId="2BE8045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未偏离主线：归墟店仍是主舞台，团建是店铺内部管理和开界资格测试。</w:t>
      </w:r>
    </w:p>
    <w:p w14:paraId="3EC4C5D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员工群像增强：本卷让每个岗位完成考核，并新增夜班店员赫连灯。</w:t>
      </w:r>
    </w:p>
    <w:p w14:paraId="1C19A7A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世界割裂深化：神国废墟确认万象界由多个毁灭世界残片缝合。</w:t>
      </w:r>
    </w:p>
    <w:p w14:paraId="77C2EA3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开辟新世界线推进：新世界地基第一次亮起，说明终局目标进入实操阶段。</w:t>
      </w:r>
    </w:p>
    <w:p w14:paraId="0C126548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自行修正：正文必须持续把禁区事件写成员工培训、岗位校准和新世界地基勘察，避免写成单纯打怪闯关。</w:t>
      </w:r>
    </w:p>
    <w:p w14:paraId="1DA4F90B">
      <w:r>
        <w:br w:type="page"/>
      </w:r>
    </w:p>
    <w:p w14:paraId="34B67983">
      <w:pPr>
        <w:pStyle w:val="3"/>
      </w:pPr>
      <w:r>
        <w:rPr>
          <w:rFonts w:ascii="微软雅黑" w:hAnsi="微软雅黑" w:eastAsia="微软雅黑"/>
          <w:b/>
          <w:sz w:val="36"/>
        </w:rPr>
        <w:t>第九卷内容制作稿：缝界者不许营业</w:t>
      </w:r>
    </w:p>
    <w:p w14:paraId="31E8F47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卷名：《缝界者不许营业》</w:t>
      </w:r>
    </w:p>
    <w:p w14:paraId="13B85CA2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建议体量：36章，对应全书第289章至第324章。</w:t>
      </w:r>
    </w:p>
    <w:p w14:paraId="524B5EA7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核心目标：承接第八卷围剿令，旧世界管理员与各旧秩序势力联合发动停业整顿，试图吊销归墟店营业许可、抹除员工契约、封存新世界地基。归墟店反向证明自己的营业资格不来自旧世界，而来自员工、顾客和被保留的真实。</w:t>
      </w:r>
    </w:p>
    <w:p w14:paraId="3E733AF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卷内主矛盾：缝界者以合法、稳定、合规为名要求归墟店停业；林照必须让店铺从单一门店升级为员工分店网络，使每名员工都成为归墟店合法营业节点。</w:t>
      </w:r>
    </w:p>
    <w:p w14:paraId="093D6ACD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卷尾状态：围剿失败，归墟店完成店主契约升级；旧世界进入公开战争状态，第十卷“本店拒绝世界级差评”开启。</w:t>
      </w:r>
    </w:p>
    <w:p w14:paraId="3B60C741">
      <w:pPr>
        <w:pStyle w:val="3"/>
      </w:pPr>
      <w:r>
        <w:rPr>
          <w:rFonts w:ascii="微软雅黑" w:hAnsi="微软雅黑" w:eastAsia="微软雅黑"/>
          <w:b/>
          <w:sz w:val="36"/>
        </w:rPr>
        <w:t>第九卷四线并行</w:t>
      </w:r>
    </w:p>
    <w:p w14:paraId="7D453F24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店铺经营线：停业整顿、执照吊销、复议申请、分店开业、反向查封旧规则。</w:t>
      </w:r>
    </w:p>
    <w:p w14:paraId="126B77ED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员工群像线：每名员工都成为移动分店节点，证明店铺不是一栋房子，而是一套共同契约。</w:t>
      </w:r>
    </w:p>
    <w:p w14:paraId="6C4ABCD3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世界真相线：缝界者并非单人，而是旧世界管理员群体化的维稳职能。</w:t>
      </w:r>
    </w:p>
    <w:p w14:paraId="45DD2A1C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灭世误判线：归墟店坚持营业，被旧世界判定为正式开界威胁。</w:t>
      </w:r>
    </w:p>
    <w:p w14:paraId="180AE034">
      <w:pPr>
        <w:pStyle w:val="3"/>
      </w:pPr>
      <w:r>
        <w:rPr>
          <w:rFonts w:ascii="微软雅黑" w:hAnsi="微软雅黑" w:eastAsia="微软雅黑"/>
          <w:b/>
          <w:sz w:val="36"/>
        </w:rPr>
        <w:t>第九卷核心人物推进</w:t>
      </w:r>
    </w:p>
    <w:p w14:paraId="65DB267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林照：从店主升级为归墟店网络的契约锚点，宣布归墟店不停业。</w:t>
      </w:r>
    </w:p>
    <w:p w14:paraId="62760A95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钟离暮：法务主场，提起反诉并反向查封旧规则。</w:t>
      </w:r>
    </w:p>
    <w:p w14:paraId="09B279B2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许愿：保护员工契约代价，防止愿望和合同被管理员重新标价。</w:t>
      </w:r>
    </w:p>
    <w:p w14:paraId="35752D0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裴烬：配送复议申请和顾客签名，证明归墟店仍被需要。</w:t>
      </w:r>
    </w:p>
    <w:p w14:paraId="2AD5C969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阿洛：守住门牌和移动分店，保护顾客排队权。</w:t>
      </w:r>
    </w:p>
    <w:p w14:paraId="3B8F69E8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闻星河：开移动采购点，让都市、皇庭、王城等区域保持供应。</w:t>
      </w:r>
    </w:p>
    <w:p w14:paraId="1D14D3EE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鹿银：审计营业许可来源，证明旧世界从未真正拥有归墟店。</w:t>
      </w:r>
    </w:p>
    <w:p w14:paraId="0A17E256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温白昼：修复被抹除边缘的员工记忆。</w:t>
      </w:r>
    </w:p>
    <w:p w14:paraId="69E63A7A">
      <w:pPr>
        <w:spacing w:after="120" w:line="288" w:lineRule="auto"/>
        <w:ind w:firstLine="420"/>
      </w:pPr>
      <w:r>
        <w:rPr>
          <w:rFonts w:ascii="微软雅黑" w:hAnsi="微软雅黑" w:eastAsia="微软雅黑"/>
          <w:sz w:val="21"/>
        </w:rPr>
        <w:t>赫连灯：照见旧路许可，证明归墟店比管理员更早存在于裂缝中。</w:t>
      </w:r>
    </w:p>
    <w:p w14:paraId="5013C06D">
      <w:pPr>
        <w:pStyle w:val="3"/>
      </w:pPr>
      <w:r>
        <w:rPr>
          <w:rFonts w:ascii="微软雅黑" w:hAnsi="微软雅黑" w:eastAsia="微软雅黑"/>
          <w:b/>
          <w:sz w:val="36"/>
        </w:rPr>
        <w:t>第九卷章节细纲</w:t>
      </w:r>
    </w:p>
    <w:p w14:paraId="48F897B7">
      <w:pPr>
        <w:pStyle w:val="4"/>
      </w:pPr>
      <w:r>
        <w:rPr>
          <w:rFonts w:ascii="微软雅黑" w:hAnsi="微软雅黑" w:eastAsia="微软雅黑"/>
          <w:b/>
          <w:sz w:val="28"/>
        </w:rPr>
        <w:t>第289章 围剿令送达</w:t>
      </w:r>
    </w:p>
    <w:p w14:paraId="58DF323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旧世界管理员围剿令送达归墟店，要求立即停止全部营业。</w:t>
      </w:r>
    </w:p>
    <w:p w14:paraId="2C3FC6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第九卷启动。</w:t>
      </w:r>
    </w:p>
    <w:p w14:paraId="13A4973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围剿令附带停业倒计时。</w:t>
      </w:r>
    </w:p>
    <w:p w14:paraId="51D5C697">
      <w:pPr>
        <w:pStyle w:val="4"/>
      </w:pPr>
      <w:r>
        <w:rPr>
          <w:rFonts w:ascii="微软雅黑" w:hAnsi="微软雅黑" w:eastAsia="微软雅黑"/>
          <w:b/>
          <w:sz w:val="28"/>
        </w:rPr>
        <w:t>第290章 停业整顿通知</w:t>
      </w:r>
    </w:p>
    <w:p w14:paraId="1B38151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归墟店围绕“停业整顿通知”应对缝界者停业整顿，员工岗位转为分店节点。</w:t>
      </w:r>
    </w:p>
    <w:p w14:paraId="4070DDD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399B9C7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5F862CCD">
      <w:pPr>
        <w:pStyle w:val="4"/>
      </w:pPr>
      <w:r>
        <w:rPr>
          <w:rFonts w:ascii="微软雅黑" w:hAnsi="微软雅黑" w:eastAsia="微软雅黑"/>
          <w:b/>
          <w:sz w:val="28"/>
        </w:rPr>
        <w:t>第291章 缝界者第一次登门</w:t>
      </w:r>
    </w:p>
    <w:p w14:paraId="432EC29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归墟店围绕“缝界者第一次登门”应对缝界者停业整顿，员工岗位转为分店节点。</w:t>
      </w:r>
    </w:p>
    <w:p w14:paraId="211A7E8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446BDB8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5687992">
      <w:pPr>
        <w:pStyle w:val="4"/>
      </w:pPr>
      <w:r>
        <w:rPr>
          <w:rFonts w:ascii="微软雅黑" w:hAnsi="微软雅黑" w:eastAsia="微软雅黑"/>
          <w:b/>
          <w:sz w:val="28"/>
        </w:rPr>
        <w:t>第292章 营业许可被吊销</w:t>
      </w:r>
    </w:p>
    <w:p w14:paraId="6F5079C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归墟店围绕“营业许可被吊销”应对缝界者停业整顿，员工岗位转为分店节点。</w:t>
      </w:r>
    </w:p>
    <w:p w14:paraId="7EA4F4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45DF53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A4F5009">
      <w:pPr>
        <w:pStyle w:val="4"/>
      </w:pPr>
      <w:r>
        <w:rPr>
          <w:rFonts w:ascii="微软雅黑" w:hAnsi="微软雅黑" w:eastAsia="微软雅黑"/>
          <w:b/>
          <w:sz w:val="28"/>
        </w:rPr>
        <w:t>第293章 员工契约抹除倒计时</w:t>
      </w:r>
    </w:p>
    <w:p w14:paraId="7BEB372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归墟店围绕“员工契约抹除倒计时”应对缝界者停业整顿，员工岗位转为分店节点。</w:t>
      </w:r>
    </w:p>
    <w:p w14:paraId="6ECCC3F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027380F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73B000B4">
      <w:pPr>
        <w:pStyle w:val="4"/>
      </w:pPr>
      <w:r>
        <w:rPr>
          <w:rFonts w:ascii="微软雅黑" w:hAnsi="微软雅黑" w:eastAsia="微软雅黑"/>
          <w:b/>
          <w:sz w:val="28"/>
        </w:rPr>
        <w:t>第294章 各旧秩序联合执法</w:t>
      </w:r>
    </w:p>
    <w:p w14:paraId="76199F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归墟店围绕“各旧秩序联合执法”应对缝界者停业整顿，员工岗位转为分店节点。</w:t>
      </w:r>
    </w:p>
    <w:p w14:paraId="5046160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568EC67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5D37995E">
      <w:pPr>
        <w:pStyle w:val="4"/>
      </w:pPr>
      <w:r>
        <w:rPr>
          <w:rFonts w:ascii="微软雅黑" w:hAnsi="微软雅黑" w:eastAsia="微软雅黑"/>
          <w:b/>
          <w:sz w:val="28"/>
        </w:rPr>
        <w:t>第295章 归墟店临时闭店</w:t>
      </w:r>
    </w:p>
    <w:p w14:paraId="0B59348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归墟店围绕“归墟店临时闭店”应对缝界者停业整顿，员工岗位转为分店节点。</w:t>
      </w:r>
    </w:p>
    <w:p w14:paraId="4A82C95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0BCB27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8C0AD6C">
      <w:pPr>
        <w:pStyle w:val="4"/>
      </w:pPr>
      <w:r>
        <w:rPr>
          <w:rFonts w:ascii="微软雅黑" w:hAnsi="微软雅黑" w:eastAsia="微软雅黑"/>
          <w:b/>
          <w:sz w:val="28"/>
        </w:rPr>
        <w:t>第296章 顾客排队抗议</w:t>
      </w:r>
    </w:p>
    <w:p w14:paraId="52ACC9F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归墟店围绕“顾客排队抗议”应对缝界者停业整顿，员工岗位转为分店节点。</w:t>
      </w:r>
    </w:p>
    <w:p w14:paraId="0DE2A07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716EB68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2D7F4D1">
      <w:pPr>
        <w:pStyle w:val="4"/>
      </w:pPr>
      <w:r>
        <w:rPr>
          <w:rFonts w:ascii="微软雅黑" w:hAnsi="微软雅黑" w:eastAsia="微软雅黑"/>
          <w:b/>
          <w:sz w:val="28"/>
        </w:rPr>
        <w:t>第297章 林照查营业执照来源</w:t>
      </w:r>
    </w:p>
    <w:p w14:paraId="57AB0FD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归墟店围绕“林照查营业执照来源”应对缝界者停业整顿，员工岗位转为分店节点。</w:t>
      </w:r>
    </w:p>
    <w:p w14:paraId="1621DE9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411BEDE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0C8A279B">
      <w:pPr>
        <w:pStyle w:val="4"/>
      </w:pPr>
      <w:r>
        <w:rPr>
          <w:rFonts w:ascii="微软雅黑" w:hAnsi="微软雅黑" w:eastAsia="微软雅黑"/>
          <w:b/>
          <w:sz w:val="28"/>
        </w:rPr>
        <w:t>第298章 零号店主留证</w:t>
      </w:r>
    </w:p>
    <w:p w14:paraId="624B9E2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归墟店围绕“零号店主留证”应对缝界者停业整顿，员工岗位转为分店节点。</w:t>
      </w:r>
    </w:p>
    <w:p w14:paraId="098F073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5064F4E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EFC918D">
      <w:pPr>
        <w:pStyle w:val="4"/>
      </w:pPr>
      <w:r>
        <w:rPr>
          <w:rFonts w:ascii="微软雅黑" w:hAnsi="微软雅黑" w:eastAsia="微软雅黑"/>
          <w:b/>
          <w:sz w:val="28"/>
        </w:rPr>
        <w:t>第299章 钟离暮提起反诉</w:t>
      </w:r>
    </w:p>
    <w:p w14:paraId="0C7BC3E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归墟店围绕“钟离暮提起反诉”应对缝界者停业整顿，员工岗位转为分店节点。</w:t>
      </w:r>
    </w:p>
    <w:p w14:paraId="430C23C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38156E1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548B139C">
      <w:pPr>
        <w:pStyle w:val="4"/>
      </w:pPr>
      <w:r>
        <w:rPr>
          <w:rFonts w:ascii="微软雅黑" w:hAnsi="微软雅黑" w:eastAsia="微软雅黑"/>
          <w:b/>
          <w:sz w:val="28"/>
        </w:rPr>
        <w:t>第300章 许愿保护合同代价</w:t>
      </w:r>
    </w:p>
    <w:p w14:paraId="3CF5E22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归墟店围绕“许愿保护合同代价”应对缝界者停业整顿，员工岗位转为分店节点。</w:t>
      </w:r>
    </w:p>
    <w:p w14:paraId="6A5216C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183BD9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34B73C9">
      <w:pPr>
        <w:pStyle w:val="4"/>
      </w:pPr>
      <w:r>
        <w:rPr>
          <w:rFonts w:ascii="微软雅黑" w:hAnsi="微软雅黑" w:eastAsia="微软雅黑"/>
          <w:b/>
          <w:sz w:val="28"/>
        </w:rPr>
        <w:t>第301章 裴烬配送复议申请</w:t>
      </w:r>
    </w:p>
    <w:p w14:paraId="1A29A3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归墟店围绕“裴烬配送复议申请”应对缝界者停业整顿，员工岗位转为分店节点。</w:t>
      </w:r>
    </w:p>
    <w:p w14:paraId="15ED154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32D476F8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3CD5DD20">
      <w:pPr>
        <w:pStyle w:val="4"/>
      </w:pPr>
      <w:r>
        <w:rPr>
          <w:rFonts w:ascii="微软雅黑" w:hAnsi="微软雅黑" w:eastAsia="微软雅黑"/>
          <w:b/>
          <w:sz w:val="28"/>
        </w:rPr>
        <w:t>第302章 阿洛守住门牌</w:t>
      </w:r>
    </w:p>
    <w:p w14:paraId="7A0AE65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归墟店围绕“阿洛守住门牌”应对缝界者停业整顿，员工岗位转为分店节点。</w:t>
      </w:r>
    </w:p>
    <w:p w14:paraId="14B86ED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777F4C0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0D40FCC2">
      <w:pPr>
        <w:pStyle w:val="4"/>
      </w:pPr>
      <w:r>
        <w:rPr>
          <w:rFonts w:ascii="微软雅黑" w:hAnsi="微软雅黑" w:eastAsia="微软雅黑"/>
          <w:b/>
          <w:sz w:val="28"/>
        </w:rPr>
        <w:t>第303章 闻星河开移动采购点</w:t>
      </w:r>
    </w:p>
    <w:p w14:paraId="427AACD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归墟店围绕“闻星河开移动采购点”应对缝界者停业整顿，员工岗位转为分店节点。</w:t>
      </w:r>
    </w:p>
    <w:p w14:paraId="0A0E180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D93796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6D00BFCD">
      <w:pPr>
        <w:pStyle w:val="4"/>
      </w:pPr>
      <w:r>
        <w:rPr>
          <w:rFonts w:ascii="微软雅黑" w:hAnsi="微软雅黑" w:eastAsia="微软雅黑"/>
          <w:b/>
          <w:sz w:val="28"/>
        </w:rPr>
        <w:t>第304章 鹿银审计执照来源</w:t>
      </w:r>
    </w:p>
    <w:p w14:paraId="3E268A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归墟店围绕“鹿银审计执照来源”应对缝界者停业整顿，员工岗位转为分店节点。</w:t>
      </w:r>
    </w:p>
    <w:p w14:paraId="70E856D7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240DF3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1FB43EB">
      <w:pPr>
        <w:pStyle w:val="4"/>
      </w:pPr>
      <w:r>
        <w:rPr>
          <w:rFonts w:ascii="微软雅黑" w:hAnsi="微软雅黑" w:eastAsia="微软雅黑"/>
          <w:b/>
          <w:sz w:val="28"/>
        </w:rPr>
        <w:t>第305章 温白昼修复被抹员工记忆</w:t>
      </w:r>
    </w:p>
    <w:p w14:paraId="2CDCE43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归墟店围绕“温白昼修复被抹员工记忆”应对缝界者停业整顿，员工岗位转为分店节点。</w:t>
      </w:r>
    </w:p>
    <w:p w14:paraId="0024C3D5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04C4547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64E760A7">
      <w:pPr>
        <w:pStyle w:val="4"/>
      </w:pPr>
      <w:r>
        <w:rPr>
          <w:rFonts w:ascii="微软雅黑" w:hAnsi="微软雅黑" w:eastAsia="微软雅黑"/>
          <w:b/>
          <w:sz w:val="28"/>
        </w:rPr>
        <w:t>第306章 赫连灯照见旧路许可</w:t>
      </w:r>
    </w:p>
    <w:p w14:paraId="5C1616A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归墟店围绕“赫连灯照见旧路许可”应对缝界者停业整顿，员工岗位转为分店节点。</w:t>
      </w:r>
    </w:p>
    <w:p w14:paraId="7C768D6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2749A1B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34082AE1">
      <w:pPr>
        <w:pStyle w:val="4"/>
      </w:pPr>
      <w:r>
        <w:rPr>
          <w:rFonts w:ascii="微软雅黑" w:hAnsi="微软雅黑" w:eastAsia="微软雅黑"/>
          <w:b/>
          <w:sz w:val="28"/>
        </w:rPr>
        <w:t>第307章 缝界者法庭</w:t>
      </w:r>
    </w:p>
    <w:p w14:paraId="736F6F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归墟店围绕“缝界者法庭”应对缝界者停业整顿，员工岗位转为分店节点。</w:t>
      </w:r>
    </w:p>
    <w:p w14:paraId="7F63559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F73725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CA971CA">
      <w:pPr>
        <w:pStyle w:val="4"/>
      </w:pPr>
      <w:r>
        <w:rPr>
          <w:rFonts w:ascii="微软雅黑" w:hAnsi="微软雅黑" w:eastAsia="微软雅黑"/>
          <w:b/>
          <w:sz w:val="28"/>
        </w:rPr>
        <w:t>第308章 管理员证人席</w:t>
      </w:r>
    </w:p>
    <w:p w14:paraId="6E69AF3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归墟店围绕“管理员证人席”应对缝界者停业整顿，员工岗位转为分店节点。</w:t>
      </w:r>
    </w:p>
    <w:p w14:paraId="06115DE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7B93662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63521F2D">
      <w:pPr>
        <w:pStyle w:val="4"/>
      </w:pPr>
      <w:r>
        <w:rPr>
          <w:rFonts w:ascii="微软雅黑" w:hAnsi="微软雅黑" w:eastAsia="微软雅黑"/>
          <w:b/>
          <w:sz w:val="28"/>
        </w:rPr>
        <w:t>第309章 员工契约被撕开</w:t>
      </w:r>
    </w:p>
    <w:p w14:paraId="4F8FEA9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归墟店围绕“员工契约被撕开”应对缝界者停业整顿，员工岗位转为分店节点。</w:t>
      </w:r>
    </w:p>
    <w:p w14:paraId="3AAEBC1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9DEE20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B2936D6">
      <w:pPr>
        <w:pStyle w:val="4"/>
      </w:pPr>
      <w:r>
        <w:rPr>
          <w:rFonts w:ascii="微软雅黑" w:hAnsi="微软雅黑" w:eastAsia="微软雅黑"/>
          <w:b/>
          <w:sz w:val="28"/>
        </w:rPr>
        <w:t>第310章 每个员工成为分店节点</w:t>
      </w:r>
    </w:p>
    <w:p w14:paraId="1457D73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归墟店围绕“每个员工成为分店节点”应对缝界者停业整顿，员工岗位转为分店节点。</w:t>
      </w:r>
    </w:p>
    <w:p w14:paraId="3BDECA3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3104809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056B450B">
      <w:pPr>
        <w:pStyle w:val="4"/>
      </w:pPr>
      <w:r>
        <w:rPr>
          <w:rFonts w:ascii="微软雅黑" w:hAnsi="微软雅黑" w:eastAsia="微软雅黑"/>
          <w:b/>
          <w:sz w:val="28"/>
        </w:rPr>
        <w:t>第311章 顾客签名证明营业</w:t>
      </w:r>
    </w:p>
    <w:p w14:paraId="1A0E7F3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归墟店围绕“顾客签名证明营业”应对缝界者停业整顿，员工岗位转为分店节点。</w:t>
      </w:r>
    </w:p>
    <w:p w14:paraId="1E333B5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39A2F50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7BAD1997">
      <w:pPr>
        <w:pStyle w:val="4"/>
      </w:pPr>
      <w:r>
        <w:rPr>
          <w:rFonts w:ascii="微软雅黑" w:hAnsi="微软雅黑" w:eastAsia="微软雅黑"/>
          <w:b/>
          <w:sz w:val="28"/>
        </w:rPr>
        <w:t>第312章 各城声援归墟店</w:t>
      </w:r>
    </w:p>
    <w:p w14:paraId="4120EF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归墟店围绕“各城声援归墟店”应对缝界者停业整顿，员工岗位转为分店节点。</w:t>
      </w:r>
    </w:p>
    <w:p w14:paraId="200E74D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212A37B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F619933">
      <w:pPr>
        <w:pStyle w:val="4"/>
      </w:pPr>
      <w:r>
        <w:rPr>
          <w:rFonts w:ascii="微软雅黑" w:hAnsi="微软雅黑" w:eastAsia="微软雅黑"/>
          <w:b/>
          <w:sz w:val="28"/>
        </w:rPr>
        <w:t>第313章 归墟店不靠旧执照</w:t>
      </w:r>
    </w:p>
    <w:p w14:paraId="3A6CC14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归墟店围绕“归墟店不靠旧执照”应对缝界者停业整顿，员工岗位转为分店节点。</w:t>
      </w:r>
    </w:p>
    <w:p w14:paraId="57FB5C2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7F67225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7F0571F2">
      <w:pPr>
        <w:pStyle w:val="4"/>
      </w:pPr>
      <w:r>
        <w:rPr>
          <w:rFonts w:ascii="微软雅黑" w:hAnsi="微软雅黑" w:eastAsia="微软雅黑"/>
          <w:b/>
          <w:sz w:val="28"/>
        </w:rPr>
        <w:t>第314章 缝界者清理队进场</w:t>
      </w:r>
    </w:p>
    <w:p w14:paraId="66BEC7B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归墟店围绕“缝界者清理队进场”应对缝界者停业整顿，员工岗位转为分店节点。</w:t>
      </w:r>
    </w:p>
    <w:p w14:paraId="4332736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4DB01AC3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6F7EF208">
      <w:pPr>
        <w:pStyle w:val="4"/>
      </w:pPr>
      <w:r>
        <w:rPr>
          <w:rFonts w:ascii="微软雅黑" w:hAnsi="微软雅黑" w:eastAsia="微软雅黑"/>
          <w:b/>
          <w:sz w:val="28"/>
        </w:rPr>
        <w:t>第315章 员工分店同时开业</w:t>
      </w:r>
    </w:p>
    <w:p w14:paraId="1D0F5CB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归墟店围绕“员工分店同时开业”应对缝界者停业整顿，员工岗位转为分店节点。</w:t>
      </w:r>
    </w:p>
    <w:p w14:paraId="0420773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2ACAE81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51C59D0E">
      <w:pPr>
        <w:pStyle w:val="4"/>
      </w:pPr>
      <w:r>
        <w:rPr>
          <w:rFonts w:ascii="微软雅黑" w:hAnsi="微软雅黑" w:eastAsia="微软雅黑"/>
          <w:b/>
          <w:sz w:val="28"/>
        </w:rPr>
        <w:t>第316章 林照宣布不停业</w:t>
      </w:r>
    </w:p>
    <w:p w14:paraId="21C79A6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归墟店围绕“林照宣布不停业”应对缝界者停业整顿，员工岗位转为分店节点。</w:t>
      </w:r>
    </w:p>
    <w:p w14:paraId="52CA0BA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1F4DB81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7716B3DC">
      <w:pPr>
        <w:pStyle w:val="4"/>
      </w:pPr>
      <w:r>
        <w:rPr>
          <w:rFonts w:ascii="微软雅黑" w:hAnsi="微软雅黑" w:eastAsia="微软雅黑"/>
          <w:b/>
          <w:sz w:val="28"/>
        </w:rPr>
        <w:t>第317章 店主契约升级</w:t>
      </w:r>
    </w:p>
    <w:p w14:paraId="27BB3CB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归墟店围绕“店主契约升级”应对缝界者停业整顿，员工岗位转为分店节点。</w:t>
      </w:r>
    </w:p>
    <w:p w14:paraId="3C8AA0A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134382A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7D3931EE">
      <w:pPr>
        <w:pStyle w:val="4"/>
      </w:pPr>
      <w:r>
        <w:rPr>
          <w:rFonts w:ascii="微软雅黑" w:hAnsi="微软雅黑" w:eastAsia="微软雅黑"/>
          <w:b/>
          <w:sz w:val="28"/>
        </w:rPr>
        <w:t>第318章 缝界者真身</w:t>
      </w:r>
    </w:p>
    <w:p w14:paraId="1E73095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归墟店围绕“缝界者真身”应对缝界者停业整顿，员工岗位转为分店节点。</w:t>
      </w:r>
    </w:p>
    <w:p w14:paraId="10D35C5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0E08756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300CEEFA">
      <w:pPr>
        <w:pStyle w:val="4"/>
      </w:pPr>
      <w:r>
        <w:rPr>
          <w:rFonts w:ascii="微软雅黑" w:hAnsi="微软雅黑" w:eastAsia="微软雅黑"/>
          <w:b/>
          <w:sz w:val="28"/>
        </w:rPr>
        <w:t>第319章 他们害怕新世界</w:t>
      </w:r>
    </w:p>
    <w:p w14:paraId="70E1F2B0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归墟店围绕“他们害怕新世界”应对缝界者停业整顿，员工岗位转为分店节点。</w:t>
      </w:r>
    </w:p>
    <w:p w14:paraId="7DB2C3B1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1B055A8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24DB198C">
      <w:pPr>
        <w:pStyle w:val="4"/>
      </w:pPr>
      <w:r>
        <w:rPr>
          <w:rFonts w:ascii="微软雅黑" w:hAnsi="微软雅黑" w:eastAsia="微软雅黑"/>
          <w:b/>
          <w:sz w:val="28"/>
        </w:rPr>
        <w:t>第320章 归墟店反向查封旧规则</w:t>
      </w:r>
    </w:p>
    <w:p w14:paraId="66DCF8A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归墟店围绕“归墟店反向查封旧规则”应对缝界者停业整顿，员工岗位转为分店节点。</w:t>
      </w:r>
    </w:p>
    <w:p w14:paraId="50BD1FBB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0B33DBED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1C85F17">
      <w:pPr>
        <w:pStyle w:val="4"/>
      </w:pPr>
      <w:r>
        <w:rPr>
          <w:rFonts w:ascii="微软雅黑" w:hAnsi="微软雅黑" w:eastAsia="微软雅黑"/>
          <w:b/>
          <w:sz w:val="28"/>
        </w:rPr>
        <w:t>第321章 围剿失败</w:t>
      </w:r>
    </w:p>
    <w:p w14:paraId="08D5E0F4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归墟店围绕“围剿失败”应对缝界者停业整顿，员工岗位转为分店节点。</w:t>
      </w:r>
    </w:p>
    <w:p w14:paraId="60E7025F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61E605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141017F3">
      <w:pPr>
        <w:pStyle w:val="4"/>
      </w:pPr>
      <w:r>
        <w:rPr>
          <w:rFonts w:ascii="微软雅黑" w:hAnsi="微软雅黑" w:eastAsia="微软雅黑"/>
          <w:b/>
          <w:sz w:val="28"/>
        </w:rPr>
        <w:t>第322章 旧秩序进入战争状态</w:t>
      </w:r>
    </w:p>
    <w:p w14:paraId="6BF118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归墟店围绕“旧秩序进入战争状态”应对缝界者停业整顿，员工岗位转为分店节点。</w:t>
      </w:r>
    </w:p>
    <w:p w14:paraId="315C0FE2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61FF09BA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35FA24FF">
      <w:pPr>
        <w:pStyle w:val="4"/>
      </w:pPr>
      <w:r>
        <w:rPr>
          <w:rFonts w:ascii="微软雅黑" w:hAnsi="微软雅黑" w:eastAsia="微软雅黑"/>
          <w:b/>
          <w:sz w:val="28"/>
        </w:rPr>
        <w:t>第323章 本店拒绝世界级差评</w:t>
      </w:r>
    </w:p>
    <w:p w14:paraId="5DA1BC1E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归墟店围绕“本店拒绝世界级差评”应对缝界者停业整顿，员工岗位转为分店节点。</w:t>
      </w:r>
    </w:p>
    <w:p w14:paraId="29B6BA16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经营合法性战争推进。</w:t>
      </w:r>
    </w:p>
    <w:p w14:paraId="799C2639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缝界者执行下一项停业程序。</w:t>
      </w:r>
    </w:p>
    <w:p w14:paraId="55B0268B">
      <w:pPr>
        <w:pStyle w:val="4"/>
      </w:pPr>
      <w:r>
        <w:rPr>
          <w:rFonts w:ascii="微软雅黑" w:hAnsi="微软雅黑" w:eastAsia="微软雅黑"/>
          <w:b/>
          <w:sz w:val="28"/>
        </w:rPr>
        <w:t>第324章 第九卷尾声：缝界者不许营业</w:t>
      </w:r>
    </w:p>
    <w:p w14:paraId="2CCB5EA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剧情：</w:t>
      </w:r>
      <w:r>
        <w:rPr>
          <w:rFonts w:ascii="微软雅黑" w:hAnsi="微软雅黑" w:eastAsia="微软雅黑"/>
          <w:sz w:val="21"/>
        </w:rPr>
        <w:t>归墟店完成契约升级，缝界者围剿失败但公开战争开始。</w:t>
      </w:r>
    </w:p>
    <w:p w14:paraId="69F3E94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爽点/功能：</w:t>
      </w:r>
      <w:r>
        <w:rPr>
          <w:rFonts w:ascii="微软雅黑" w:hAnsi="微软雅黑" w:eastAsia="微软雅黑"/>
          <w:sz w:val="21"/>
        </w:rPr>
        <w:t>第九卷收束。</w:t>
      </w:r>
    </w:p>
    <w:p w14:paraId="5EC0D47C">
      <w:pPr>
        <w:spacing w:after="120" w:line="288" w:lineRule="auto"/>
        <w:ind w:firstLine="420"/>
      </w:pPr>
      <w:r>
        <w:rPr>
          <w:rFonts w:ascii="微软雅黑" w:hAnsi="微软雅黑" w:eastAsia="微软雅黑"/>
          <w:b/>
          <w:sz w:val="21"/>
        </w:rPr>
        <w:t>章尾钩子：</w:t>
      </w:r>
      <w:r>
        <w:rPr>
          <w:rFonts w:ascii="微软雅黑" w:hAnsi="微软雅黑" w:eastAsia="微软雅黑"/>
          <w:sz w:val="21"/>
        </w:rPr>
        <w:t>第十卷世界级差评单送达。</w:t>
      </w:r>
    </w:p>
    <w:p w14:paraId="5A93A46C">
      <w:pPr>
        <w:pStyle w:val="3"/>
      </w:pPr>
      <w:r>
        <w:rPr>
          <w:rFonts w:ascii="微软雅黑" w:hAnsi="微软雅黑" w:eastAsia="微软雅黑"/>
          <w:b/>
          <w:sz w:val="36"/>
        </w:rPr>
        <w:t>全文方向审查与校准（截至第九卷）</w:t>
      </w:r>
    </w:p>
    <w:p w14:paraId="380E76D2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方向风险：围剿题材容易偏成单纯大战，已用停业整顿、吊销执照、复议申请、分店开业、反向查封等经营合法性语言校准。</w:t>
      </w:r>
    </w:p>
    <w:p w14:paraId="2ED5E8C7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未偏离主线：归墟店仍是核心，员工契约与店铺营业权是本卷冲突中心。</w:t>
      </w:r>
    </w:p>
    <w:p w14:paraId="44951BD1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员工群像增强：每名员工成为移动分店节点，员工体系从雇佣关系升级为营业网络。</w:t>
      </w:r>
    </w:p>
    <w:p w14:paraId="7ADE4095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世界割裂深化：缝界者暴露为旧世界管理员群体化维稳职能。</w:t>
      </w:r>
    </w:p>
    <w:p w14:paraId="2BA03CFE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开辟新世界线推进：店主契约升级，归墟店具备对抗旧世界执照体系的资格。</w:t>
      </w:r>
    </w:p>
    <w:p w14:paraId="479C54E0">
      <w:pPr>
        <w:spacing w:after="80"/>
        <w:ind w:left="360" w:hanging="240"/>
      </w:pPr>
      <w:r>
        <w:rPr>
          <w:rFonts w:ascii="微软雅黑" w:hAnsi="微软雅黑" w:eastAsia="微软雅黑"/>
          <w:sz w:val="21"/>
        </w:rPr>
        <w:t>- 自行修正：正文必须持续把围剿写成停业/执照/合同/分店战争，避免大段脱离店铺框架的战斗描写。</w:t>
      </w:r>
    </w:p>
    <w:p w14:paraId="74E23887">
      <w:r>
        <w:t>第十卷内容制作稿：旧世界核心层不接受退货</w:t>
      </w:r>
    </w:p>
    <w:p w14:paraId="67049156">
      <w:r>
        <w:t>卷名：《旧世界核心层不接受退货》</w:t>
      </w:r>
    </w:p>
    <w:p w14:paraId="65E4A6BC">
      <w:r>
        <w:t>建议体量：36章，对应全书第325章至第360章。</w:t>
      </w:r>
    </w:p>
    <w:p w14:paraId="13EE3900">
      <w:r>
        <w:t>核心目标：承接第九卷世界级差评和战争状态，归墟店不再被动应付停业整顿，而是主动进入旧世界核心层，对总后台发起备案、申诉、审计和开界开户注册。第十卷必须揭露旧世界核心层的真相：它不是完整世界的心脏，而是无数失败世界残片、旧执照、顾客名单和员工未来抵押库拼成的维稳总后台。</w:t>
      </w:r>
    </w:p>
    <w:p w14:paraId="1D096263">
      <w:r>
        <w:t>卷内主矛盾：旧世界核心层拒绝归墟店退回旧秩序，也拒绝承认新世界开户。林照必须带员工证明归墟店不是异常商户，而是旧世界破产后唯一能继续承接真实、顾客、道路、账目和未来的经营主体。</w:t>
      </w:r>
    </w:p>
    <w:p w14:paraId="60E9BE0F">
      <w:r>
        <w:t>卷尾状态：归墟店完成新世界试营业，旧世界核心层局部断电，开界许可证被总后台盖上‘不予受理’。这不是失败，而是逼出最终阶段：既然旧世界不受理，归墟店将自行开界。</w:t>
      </w:r>
    </w:p>
    <w:p w14:paraId="5BAA8B6A">
      <w:r>
        <w:t>第十卷四线并行</w:t>
      </w:r>
    </w:p>
    <w:p w14:paraId="454F8CBC">
      <w:r>
        <w:t>- 店铺经营线：从分店节点升级为总部备案、差评申诉、新世界账户开户和试营业预案，始终用店铺语言处理世界级冲突。</w:t>
      </w:r>
    </w:p>
    <w:p w14:paraId="1A568856">
      <w:r>
        <w:t>- 员工群像线：八名核心员工分别进入核心层职能区，岗位能力从分店节点升级为新世界基础部门。</w:t>
      </w:r>
    </w:p>
    <w:p w14:paraId="632EB5ED">
      <w:r>
        <w:t>- 世界真相线：旧世界核心层暴露为维稳总后台，所谓稳定来自抵押员工未来、折叠失败顾客、拒收旧世界退货。</w:t>
      </w:r>
    </w:p>
    <w:p w14:paraId="084C9210">
      <w:r>
        <w:t>- 开界主线：新世界从地基、预算、分店网络推进到试营业，卷尾明确旧世界不再有资格审批开界。</w:t>
      </w:r>
    </w:p>
    <w:p w14:paraId="2779A190">
      <w:r>
        <w:t>核心角色推进</w:t>
      </w:r>
    </w:p>
    <w:p w14:paraId="6CDC36EF">
      <w:r>
        <w:t>林照：从被围剿的店主转为主动备案和开户注册的人。他要学会不再等待旧世界承认，而是用经营事实反向证明新世界已经开始。</w:t>
      </w:r>
    </w:p>
    <w:p w14:paraId="02E8F968">
      <w:r>
        <w:t>许愿：主查世界级差评和稳定套餐，证明旧世界所谓好评是由无数弱者代付的虚假满意度。</w:t>
      </w:r>
    </w:p>
    <w:p w14:paraId="137C1EB3">
      <w:r>
        <w:t>裴烬：把开界申请送到世界中枢，也把旧世界从未送达的求救回执送回核心层。</w:t>
      </w:r>
    </w:p>
    <w:p w14:paraId="4732CC81">
      <w:r>
        <w:t>阿洛：守住分店网络和避难营业区，证明店规不是占地，而是让无家可归者获得边界。</w:t>
      </w:r>
    </w:p>
    <w:p w14:paraId="128FC761">
      <w:r>
        <w:t>闻星河：采购管理员日志和丢失坐标，从吐槽担当升级为新世界地图资料员。</w:t>
      </w:r>
    </w:p>
    <w:p w14:paraId="3EFC0C81">
      <w:r>
        <w:t>鹿银：审计核心亏空，宣布旧世界资不抵债，推动规则破产与新世界开户。</w:t>
      </w:r>
    </w:p>
    <w:p w14:paraId="12CEC093">
      <w:r>
        <w:t>温白昼：修复失败世界回执，但拒绝修复旧世界的假稳定，明确售后不是帮系统遮丑。</w:t>
      </w:r>
    </w:p>
    <w:p w14:paraId="25C97645">
      <w:r>
        <w:t>钟离暮：起诉总后台并申请规则破产，把旧世界审批权拖进自我审判程序。</w:t>
      </w:r>
    </w:p>
    <w:p w14:paraId="35D7DBF5">
      <w:r>
        <w:t>赫连灯：照见零号店主旧路和核心夜路，证明归墟店营业资格早于总后台备案。</w:t>
      </w:r>
    </w:p>
    <w:p w14:paraId="7D2D9E9C">
      <w:r>
        <w:t>第十卷新增/强化设定</w:t>
      </w:r>
    </w:p>
    <w:p w14:paraId="37D1E89D">
      <w:r>
        <w:t>世界级差评单：旧世界核心层投给归墟店的否定评价，试图从评价系统层面抹杀归墟店营业事实。</w:t>
      </w:r>
    </w:p>
    <w:p w14:paraId="43C2E679">
      <w:r>
        <w:t>旧世界核心层：管理员总后台，由失败世界补丁、旧执照、被折叠顾客名单、员工未来抵押库和格式化程序组成。</w:t>
      </w:r>
    </w:p>
    <w:p w14:paraId="35915A77">
      <w:r>
        <w:t>新世界账户：归墟店为新世界建立的第一套经营账户，收入不是金钱，而是被承认的真实、可抵达的道路、可保留的名字和不被抵押的未来。</w:t>
      </w:r>
    </w:p>
    <w:p w14:paraId="223BCE1E">
      <w:r>
        <w:t>总部备案：归墟店主动向总后台提交的经营事实，不是请求恩准，而是留下证据链，证明旧世界拒绝受理。</w:t>
      </w:r>
    </w:p>
    <w:p w14:paraId="55F313E2">
      <w:r>
        <w:t>规则破产：钟离暮和鹿银联手提出的概念，旧规则若无法支付真实成本，就应进入破产清算，不能继续拿人命维稳。</w:t>
      </w:r>
    </w:p>
    <w:p w14:paraId="62E8D4DF">
      <w:r>
        <w:t>新世界试营业：不是正式开界，而是归墟店用分店网络、员工岗位和顾客签名临时撑起的第一片可居住秩序。</w:t>
      </w:r>
    </w:p>
    <w:p w14:paraId="04C67377">
      <w:r>
        <w:t>第十卷章节大纲</w:t>
      </w:r>
    </w:p>
    <w:p w14:paraId="7DDA495D">
      <w:r>
        <w:t>第325章 世界级差评单送达</w:t>
      </w:r>
    </w:p>
    <w:p w14:paraId="22ADBEE2">
      <w:r>
        <w:t>剧情：归墟店围绕“世界级差评单送达”进入旧世界核心层，处理差评申诉、总部备案、核心审计和新世界开户问题。</w:t>
      </w:r>
    </w:p>
    <w:p w14:paraId="6F5850FD">
      <w:r>
        <w:t>爽点/功能：用店铺经营语言推进世界核心冲突，让员工岗位能力成为破解旧世界总后台的关键。</w:t>
      </w:r>
    </w:p>
    <w:p w14:paraId="65849177">
      <w:r>
        <w:t>章尾钩子：核心层抛出下一项审批/审计/格式化难题，逼归墟店继续营业。</w:t>
      </w:r>
    </w:p>
    <w:p w14:paraId="01A1BC8D">
      <w:r>
        <w:t>第326章 旧世界核心层入口</w:t>
      </w:r>
    </w:p>
    <w:p w14:paraId="6DE43A69">
      <w:r>
        <w:t>剧情：归墟店围绕“旧世界核心层入口”进入旧世界核心层，处理差评申诉、总部备案、核心审计和新世界开户问题。</w:t>
      </w:r>
    </w:p>
    <w:p w14:paraId="2D2A684B">
      <w:r>
        <w:t>爽点/功能：用店铺经营语言推进世界核心冲突，让员工岗位能力成为破解旧世界总后台的关键。</w:t>
      </w:r>
    </w:p>
    <w:p w14:paraId="1101D9F7">
      <w:r>
        <w:t>章尾钩子：核心层抛出下一项审批/审计/格式化难题，逼归墟店继续营业。</w:t>
      </w:r>
    </w:p>
    <w:p w14:paraId="7F072431">
      <w:r>
        <w:t>第327章 总后台要求身份验证</w:t>
      </w:r>
    </w:p>
    <w:p w14:paraId="05E2885D">
      <w:r>
        <w:t>剧情：归墟店围绕“总后台要求身份验证”进入旧世界核心层，处理差评申诉、总部备案、核心审计和新世界开户问题。</w:t>
      </w:r>
    </w:p>
    <w:p w14:paraId="2E3FB950">
      <w:r>
        <w:t>爽点/功能：用店铺经营语言推进世界核心冲突，让员工岗位能力成为破解旧世界总后台的关键。</w:t>
      </w:r>
    </w:p>
    <w:p w14:paraId="26D74858">
      <w:r>
        <w:t>章尾钩子：核心层抛出下一项审批/审计/格式化难题，逼归墟店继续营业。</w:t>
      </w:r>
    </w:p>
    <w:p w14:paraId="3020185B">
      <w:r>
        <w:t>第328章 林照提交店主备案</w:t>
      </w:r>
    </w:p>
    <w:p w14:paraId="6F8723F8">
      <w:r>
        <w:t>剧情：归墟店围绕“林照提交店主备案”进入旧世界核心层，处理差评申诉、总部备案、核心审计和新世界开户问题。</w:t>
      </w:r>
    </w:p>
    <w:p w14:paraId="6463DE53">
      <w:r>
        <w:t>爽点/功能：用店铺经营语言推进世界核心冲突，让员工岗位能力成为破解旧世界总后台的关键。</w:t>
      </w:r>
    </w:p>
    <w:p w14:paraId="7EEDF3AB">
      <w:r>
        <w:t>章尾钩子：核心层抛出下一项审批/审计/格式化难题，逼归墟店继续营业。</w:t>
      </w:r>
    </w:p>
    <w:p w14:paraId="520A9373">
      <w:r>
        <w:t>第329章 许愿给差评标价</w:t>
      </w:r>
    </w:p>
    <w:p w14:paraId="60CE7823">
      <w:r>
        <w:t>剧情：归墟店围绕“许愿给差评标价”进入旧世界核心层，处理差评申诉、总部备案、核心审计和新世界开户问题。</w:t>
      </w:r>
    </w:p>
    <w:p w14:paraId="28460AB0">
      <w:r>
        <w:t>爽点/功能：用店铺经营语言推进世界核心冲突，让员工岗位能力成为破解旧世界总后台的关键。</w:t>
      </w:r>
    </w:p>
    <w:p w14:paraId="75CE1A8C">
      <w:r>
        <w:t>章尾钩子：核心层抛出下一项审批/审计/格式化难题，逼归墟店继续营业。</w:t>
      </w:r>
    </w:p>
    <w:p w14:paraId="14FA649E">
      <w:r>
        <w:t>第330章 裴烬配送到世界中枢</w:t>
      </w:r>
    </w:p>
    <w:p w14:paraId="26789112">
      <w:r>
        <w:t>剧情：归墟店围绕“裴烬配送到世界中枢”进入旧世界核心层，处理差评申诉、总部备案、核心审计和新世界开户问题。</w:t>
      </w:r>
    </w:p>
    <w:p w14:paraId="02DCD273">
      <w:r>
        <w:t>爽点/功能：用店铺经营语言推进世界核心冲突，让员工岗位能力成为破解旧世界总后台的关键。</w:t>
      </w:r>
    </w:p>
    <w:p w14:paraId="573F2F71">
      <w:r>
        <w:t>章尾钩子：核心层抛出下一项审批/审计/格式化难题，逼归墟店继续营业。</w:t>
      </w:r>
    </w:p>
    <w:p w14:paraId="76615D8B">
      <w:r>
        <w:t>第331章 阿洛守住分店网络</w:t>
      </w:r>
    </w:p>
    <w:p w14:paraId="2F41FBB3">
      <w:r>
        <w:t>剧情：归墟店围绕“阿洛守住分店网络”进入旧世界核心层，处理差评申诉、总部备案、核心审计和新世界开户问题。</w:t>
      </w:r>
    </w:p>
    <w:p w14:paraId="1B27FC19">
      <w:r>
        <w:t>爽点/功能：用店铺经营语言推进世界核心冲突，让员工岗位能力成为破解旧世界总后台的关键。</w:t>
      </w:r>
    </w:p>
    <w:p w14:paraId="34802786">
      <w:r>
        <w:t>章尾钩子：核心层抛出下一项审批/审计/格式化难题，逼归墟店继续营业。</w:t>
      </w:r>
    </w:p>
    <w:p w14:paraId="16210AEF">
      <w:r>
        <w:t>第332章 闻星河采购管理员日志</w:t>
      </w:r>
    </w:p>
    <w:p w14:paraId="0E035CB7">
      <w:r>
        <w:t>剧情：归墟店围绕“闻星河采购管理员日志”进入旧世界核心层，处理差评申诉、总部备案、核心审计和新世界开户问题。</w:t>
      </w:r>
    </w:p>
    <w:p w14:paraId="45E10E30">
      <w:r>
        <w:t>爽点/功能：用店铺经营语言推进世界核心冲突，让员工岗位能力成为破解旧世界总后台的关键。</w:t>
      </w:r>
    </w:p>
    <w:p w14:paraId="4B6B6E62">
      <w:r>
        <w:t>章尾钩子：核心层抛出下一项审批/审计/格式化难题，逼归墟店继续营业。</w:t>
      </w:r>
    </w:p>
    <w:p w14:paraId="0FB0DC8F">
      <w:r>
        <w:t>第333章 鹿银审计核心亏空</w:t>
      </w:r>
    </w:p>
    <w:p w14:paraId="27158B18">
      <w:r>
        <w:t>剧情：归墟店围绕“鹿银审计核心亏空”进入旧世界核心层，处理差评申诉、总部备案、核心审计和新世界开户问题。</w:t>
      </w:r>
    </w:p>
    <w:p w14:paraId="5F4D3827">
      <w:r>
        <w:t>爽点/功能：用店铺经营语言推进世界核心冲突，让员工岗位能力成为破解旧世界总后台的关键。</w:t>
      </w:r>
    </w:p>
    <w:p w14:paraId="3FA51AEC">
      <w:r>
        <w:t>章尾钩子：核心层抛出下一项审批/审计/格式化难题，逼归墟店继续营业。</w:t>
      </w:r>
    </w:p>
    <w:p w14:paraId="45555007">
      <w:r>
        <w:t>第334章 温白昼修复失败世界回执</w:t>
      </w:r>
    </w:p>
    <w:p w14:paraId="3C9B9E6A">
      <w:r>
        <w:t>剧情：归墟店围绕“温白昼修复失败世界回执”进入旧世界核心层，处理差评申诉、总部备案、核心审计和新世界开户问题。</w:t>
      </w:r>
    </w:p>
    <w:p w14:paraId="6D73404D">
      <w:r>
        <w:t>爽点/功能：用店铺经营语言推进世界核心冲突，让员工岗位能力成为破解旧世界总后台的关键。</w:t>
      </w:r>
    </w:p>
    <w:p w14:paraId="1FA988DD">
      <w:r>
        <w:t>章尾钩子：核心层抛出下一项审批/审计/格式化难题，逼归墟店继续营业。</w:t>
      </w:r>
    </w:p>
    <w:p w14:paraId="40E6D6F4">
      <w:r>
        <w:t>第335章 钟离暮起诉总后台</w:t>
      </w:r>
    </w:p>
    <w:p w14:paraId="4D2D5FEE">
      <w:r>
        <w:t>剧情：归墟店围绕“钟离暮起诉总后台”进入旧世界核心层，处理差评申诉、总部备案、核心审计和新世界开户问题。</w:t>
      </w:r>
    </w:p>
    <w:p w14:paraId="534D260B">
      <w:r>
        <w:t>爽点/功能：用店铺经营语言推进世界核心冲突，让员工岗位能力成为破解旧世界总后台的关键。</w:t>
      </w:r>
    </w:p>
    <w:p w14:paraId="4C393BAB">
      <w:r>
        <w:t>章尾钩子：核心层抛出下一项审批/审计/格式化难题，逼归墟店继续营业。</w:t>
      </w:r>
    </w:p>
    <w:p w14:paraId="487AC97C">
      <w:r>
        <w:t>第336章 赫连灯照见零号旧路</w:t>
      </w:r>
    </w:p>
    <w:p w14:paraId="06E5FBE1">
      <w:r>
        <w:t>剧情：归墟店围绕“赫连灯照见零号旧路”进入旧世界核心层，处理差评申诉、总部备案、核心审计和新世界开户问题。</w:t>
      </w:r>
    </w:p>
    <w:p w14:paraId="67FD9C94">
      <w:r>
        <w:t>爽点/功能：用店铺经营语言推进世界核心冲突，让员工岗位能力成为破解旧世界总后台的关键。</w:t>
      </w:r>
    </w:p>
    <w:p w14:paraId="32E23230">
      <w:r>
        <w:t>章尾钩子：核心层抛出下一项审批/审计/格式化难题，逼归墟店继续营业。</w:t>
      </w:r>
    </w:p>
    <w:p w14:paraId="693D76EE">
      <w:r>
        <w:t>第337章 零号店主的残留工牌</w:t>
      </w:r>
    </w:p>
    <w:p w14:paraId="359D9406">
      <w:r>
        <w:t>剧情：归墟店围绕“零号店主的残留工牌”进入旧世界核心层，处理差评申诉、总部备案、核心审计和新世界开户问题。</w:t>
      </w:r>
    </w:p>
    <w:p w14:paraId="6195CEDD">
      <w:r>
        <w:t>爽点/功能：用店铺经营语言推进世界核心冲突，让员工岗位能力成为破解旧世界总后台的关键。</w:t>
      </w:r>
    </w:p>
    <w:p w14:paraId="2619CFC7">
      <w:r>
        <w:t>章尾钩子：核心层抛出下一项审批/审计/格式化难题，逼归墟店继续营业。</w:t>
      </w:r>
    </w:p>
    <w:p w14:paraId="0C10B571">
      <w:r>
        <w:t>第338章 核心层第一道柜台</w:t>
      </w:r>
    </w:p>
    <w:p w14:paraId="136C23CE">
      <w:r>
        <w:t>剧情：归墟店围绕“核心层第一道柜台”进入旧世界核心层，处理差评申诉、总部备案、核心审计和新世界开户问题。</w:t>
      </w:r>
    </w:p>
    <w:p w14:paraId="56812AB5">
      <w:r>
        <w:t>爽点/功能：用店铺经营语言推进世界核心冲突，让员工岗位能力成为破解旧世界总后台的关键。</w:t>
      </w:r>
    </w:p>
    <w:p w14:paraId="41EEE1D9">
      <w:r>
        <w:t>章尾钩子：核心层抛出下一项审批/审计/格式化难题，逼归墟店继续营业。</w:t>
      </w:r>
    </w:p>
    <w:p w14:paraId="08A8DB73">
      <w:r>
        <w:t>第339章 被折叠的顾客名单</w:t>
      </w:r>
    </w:p>
    <w:p w14:paraId="6E337E8A">
      <w:r>
        <w:t>剧情：归墟店围绕“被折叠的顾客名单”进入旧世界核心层，处理差评申诉、总部备案、核心审计和新世界开户问题。</w:t>
      </w:r>
    </w:p>
    <w:p w14:paraId="7479E4DE">
      <w:r>
        <w:t>爽点/功能：用店铺经营语言推进世界核心冲突，让员工岗位能力成为破解旧世界总后台的关键。</w:t>
      </w:r>
    </w:p>
    <w:p w14:paraId="00585E4C">
      <w:r>
        <w:t>章尾钩子：核心层抛出下一项审批/审计/格式化难题，逼归墟店继续营业。</w:t>
      </w:r>
    </w:p>
    <w:p w14:paraId="54CF3449">
      <w:r>
        <w:t>第340章 员工未来抵押库</w:t>
      </w:r>
    </w:p>
    <w:p w14:paraId="0F456E6C">
      <w:r>
        <w:t>剧情：归墟店围绕“员工未来抵押库”进入旧世界核心层，处理差评申诉、总部备案、核心审计和新世界开户问题。</w:t>
      </w:r>
    </w:p>
    <w:p w14:paraId="69C7AB67">
      <w:r>
        <w:t>爽点/功能：用店铺经营语言推进世界核心冲突，让员工岗位能力成为破解旧世界总后台的关键。</w:t>
      </w:r>
    </w:p>
    <w:p w14:paraId="73601477">
      <w:r>
        <w:t>章尾钩子：核心层抛出下一项审批/审计/格式化难题，逼归墟店继续营业。</w:t>
      </w:r>
    </w:p>
    <w:p w14:paraId="1E742D82">
      <w:r>
        <w:t>第341章 新世界账户开户失败</w:t>
      </w:r>
    </w:p>
    <w:p w14:paraId="159CB38D">
      <w:r>
        <w:t>剧情：归墟店围绕“新世界账户开户失败”进入旧世界核心层，处理差评申诉、总部备案、核心审计和新世界开户问题。</w:t>
      </w:r>
    </w:p>
    <w:p w14:paraId="47B69756">
      <w:r>
        <w:t>爽点/功能：用店铺经营语言推进世界核心冲突，让员工岗位能力成为破解旧世界总后台的关键。</w:t>
      </w:r>
    </w:p>
    <w:p w14:paraId="3EC407F6">
      <w:r>
        <w:t>章尾钩子：核心层抛出下一项审批/审计/格式化难题，逼归墟店继续营业。</w:t>
      </w:r>
    </w:p>
    <w:p w14:paraId="102AFA13">
      <w:r>
        <w:t>第342章 管理员会议纪要</w:t>
      </w:r>
    </w:p>
    <w:p w14:paraId="51B51991">
      <w:r>
        <w:t>剧情：归墟店围绕“管理员会议纪要”进入旧世界核心层，处理差评申诉、总部备案、核心审计和新世界开户问题。</w:t>
      </w:r>
    </w:p>
    <w:p w14:paraId="76F5E206">
      <w:r>
        <w:t>爽点/功能：用店铺经营语言推进世界核心冲突，让员工岗位能力成为破解旧世界总后台的关键。</w:t>
      </w:r>
    </w:p>
    <w:p w14:paraId="68E72288">
      <w:r>
        <w:t>章尾钩子：核心层抛出下一项审批/审计/格式化难题，逼归墟店继续营业。</w:t>
      </w:r>
    </w:p>
    <w:p w14:paraId="030C7248">
      <w:r>
        <w:t>第343章 归墟店申请总部备案</w:t>
      </w:r>
    </w:p>
    <w:p w14:paraId="2E83EA7C">
      <w:r>
        <w:t>剧情：归墟店围绕“归墟店申请总部备案”进入旧世界核心层，处理差评申诉、总部备案、核心审计和新世界开户问题。</w:t>
      </w:r>
    </w:p>
    <w:p w14:paraId="777CD8DB">
      <w:r>
        <w:t>爽点/功能：用店铺经营语言推进世界核心冲突，让员工岗位能力成为破解旧世界总后台的关键。</w:t>
      </w:r>
    </w:p>
    <w:p w14:paraId="13C4BDB4">
      <w:r>
        <w:t>章尾钩子：核心层抛出下一项审批/审计/格式化难题，逼归墟店继续营业。</w:t>
      </w:r>
    </w:p>
    <w:p w14:paraId="443BF40F">
      <w:r>
        <w:t>第344章 旧世界拒收退货</w:t>
      </w:r>
    </w:p>
    <w:p w14:paraId="5E0D1743">
      <w:r>
        <w:t>剧情：归墟店围绕“旧世界拒收退货”进入旧世界核心层，处理差评申诉、总部备案、核心审计和新世界开户问题。</w:t>
      </w:r>
    </w:p>
    <w:p w14:paraId="59FB675A">
      <w:r>
        <w:t>爽点/功能：用店铺经营语言推进世界核心冲突，让员工岗位能力成为破解旧世界总后台的关键。</w:t>
      </w:r>
    </w:p>
    <w:p w14:paraId="1CE5EE34">
      <w:r>
        <w:t>章尾钩子：核心层抛出下一项审批/审计/格式化难题，逼归墟店继续营业。</w:t>
      </w:r>
    </w:p>
    <w:p w14:paraId="0FBFBD61">
      <w:r>
        <w:t>第345章 许愿拆穿稳定套餐</w:t>
      </w:r>
    </w:p>
    <w:p w14:paraId="7D990BC1">
      <w:r>
        <w:t>剧情：归墟店围绕“许愿拆穿稳定套餐”进入旧世界核心层，处理差评申诉、总部备案、核心审计和新世界开户问题。</w:t>
      </w:r>
    </w:p>
    <w:p w14:paraId="4D7D4C29">
      <w:r>
        <w:t>爽点/功能：用店铺经营语言推进世界核心冲突，让员工岗位能力成为破解旧世界总后台的关键。</w:t>
      </w:r>
    </w:p>
    <w:p w14:paraId="02980FE5">
      <w:r>
        <w:t>章尾钩子：核心层抛出下一项审批/审计/格式化难题，逼归墟店继续营业。</w:t>
      </w:r>
    </w:p>
    <w:p w14:paraId="093E0725">
      <w:r>
        <w:t>第346章 裴烬送达开界申请</w:t>
      </w:r>
    </w:p>
    <w:p w14:paraId="79D1092F">
      <w:r>
        <w:t>剧情：归墟店围绕“裴烬送达开界申请”进入旧世界核心层，处理差评申诉、总部备案、核心审计和新世界开户问题。</w:t>
      </w:r>
    </w:p>
    <w:p w14:paraId="5D8C3AD6">
      <w:r>
        <w:t>爽点/功能：用店铺经营语言推进世界核心冲突，让员工岗位能力成为破解旧世界总后台的关键。</w:t>
      </w:r>
    </w:p>
    <w:p w14:paraId="697C3CA9">
      <w:r>
        <w:t>章尾钩子：核心层抛出下一项审批/审计/格式化难题，逼归墟店继续营业。</w:t>
      </w:r>
    </w:p>
    <w:p w14:paraId="3872942B">
      <w:r>
        <w:t>第347章 阿洛划定避难营业区</w:t>
      </w:r>
    </w:p>
    <w:p w14:paraId="7C67EF0D">
      <w:r>
        <w:t>剧情：归墟店围绕“阿洛划定避难营业区”进入旧世界核心层，处理差评申诉、总部备案、核心审计和新世界开户问题。</w:t>
      </w:r>
    </w:p>
    <w:p w14:paraId="7E0D0D66">
      <w:r>
        <w:t>爽点/功能：用店铺经营语言推进世界核心冲突，让员工岗位能力成为破解旧世界总后台的关键。</w:t>
      </w:r>
    </w:p>
    <w:p w14:paraId="7DB01B81">
      <w:r>
        <w:t>章尾钩子：核心层抛出下一项审批/审计/格式化难题，逼归墟店继续营业。</w:t>
      </w:r>
    </w:p>
    <w:p w14:paraId="3149AFE6">
      <w:r>
        <w:t>第348章 闻星河买回丢失坐标</w:t>
      </w:r>
    </w:p>
    <w:p w14:paraId="548B2388">
      <w:r>
        <w:t>剧情：归墟店围绕“闻星河买回丢失坐标”进入旧世界核心层，处理差评申诉、总部备案、核心审计和新世界开户问题。</w:t>
      </w:r>
    </w:p>
    <w:p w14:paraId="64BB6257">
      <w:r>
        <w:t>爽点/功能：用店铺经营语言推进世界核心冲突，让员工岗位能力成为破解旧世界总后台的关键。</w:t>
      </w:r>
    </w:p>
    <w:p w14:paraId="51DC6071">
      <w:r>
        <w:t>章尾钩子：核心层抛出下一项审批/审计/格式化难题，逼归墟店继续营业。</w:t>
      </w:r>
    </w:p>
    <w:p w14:paraId="4AD29EAA">
      <w:r>
        <w:t>第349章 鹿银宣布旧世界资不抵债</w:t>
      </w:r>
    </w:p>
    <w:p w14:paraId="1B5F539D">
      <w:r>
        <w:t>剧情：归墟店围绕“鹿银宣布旧世界资不抵债”进入旧世界核心层，处理差评申诉、总部备案、核心审计和新世界开户问题。</w:t>
      </w:r>
    </w:p>
    <w:p w14:paraId="5B474AC6">
      <w:r>
        <w:t>爽点/功能：用店铺经营语言推进世界核心冲突，让员工岗位能力成为破解旧世界总后台的关键。</w:t>
      </w:r>
    </w:p>
    <w:p w14:paraId="1AEABEA9">
      <w:r>
        <w:t>章尾钩子：核心层抛出下一项审批/审计/格式化难题，逼归墟店继续营业。</w:t>
      </w:r>
    </w:p>
    <w:p w14:paraId="4E38F44D">
      <w:r>
        <w:t>第350章 温白昼拒绝修复假稳定</w:t>
      </w:r>
    </w:p>
    <w:p w14:paraId="30094FCA">
      <w:r>
        <w:t>剧情：归墟店围绕“温白昼拒绝修复假稳定”进入旧世界核心层，处理差评申诉、总部备案、核心审计和新世界开户问题。</w:t>
      </w:r>
    </w:p>
    <w:p w14:paraId="704D6D87">
      <w:r>
        <w:t>爽点/功能：用店铺经营语言推进世界核心冲突，让员工岗位能力成为破解旧世界总后台的关键。</w:t>
      </w:r>
    </w:p>
    <w:p w14:paraId="7BF83EDA">
      <w:r>
        <w:t>章尾钩子：核心层抛出下一项审批/审计/格式化难题，逼归墟店继续营业。</w:t>
      </w:r>
    </w:p>
    <w:p w14:paraId="6BE15AA4">
      <w:r>
        <w:t>第351章 钟离暮申请规则破产</w:t>
      </w:r>
    </w:p>
    <w:p w14:paraId="14225745">
      <w:r>
        <w:t>剧情：归墟店围绕“钟离暮申请规则破产”进入旧世界核心层，处理差评申诉、总部备案、核心审计和新世界开户问题。</w:t>
      </w:r>
    </w:p>
    <w:p w14:paraId="68C78F31">
      <w:r>
        <w:t>爽点/功能：用店铺经营语言推进世界核心冲突，让员工岗位能力成为破解旧世界总后台的关键。</w:t>
      </w:r>
    </w:p>
    <w:p w14:paraId="5F451A33">
      <w:r>
        <w:t>章尾钩子：核心层抛出下一项审批/审计/格式化难题，逼归墟店继续营业。</w:t>
      </w:r>
    </w:p>
    <w:p w14:paraId="3A495E6B">
      <w:r>
        <w:t>第352章 赫连灯点亮核心夜路</w:t>
      </w:r>
    </w:p>
    <w:p w14:paraId="47CD5E4D">
      <w:r>
        <w:t>剧情：归墟店围绕“赫连灯点亮核心夜路”进入旧世界核心层，处理差评申诉、总部备案、核心审计和新世界开户问题。</w:t>
      </w:r>
    </w:p>
    <w:p w14:paraId="5265F0ED">
      <w:r>
        <w:t>爽点/功能：用店铺经营语言推进世界核心冲突，让员工岗位能力成为破解旧世界总后台的关键。</w:t>
      </w:r>
    </w:p>
    <w:p w14:paraId="57BE8AFD">
      <w:r>
        <w:t>章尾钩子：核心层抛出下一项审批/审计/格式化难题，逼归墟店继续营业。</w:t>
      </w:r>
    </w:p>
    <w:p w14:paraId="2F2BD198">
      <w:r>
        <w:t>第353章 零号店主留下最后合同</w:t>
      </w:r>
    </w:p>
    <w:p w14:paraId="520672B1">
      <w:r>
        <w:t>剧情：归墟店围绕“零号店主留下最后合同”进入旧世界核心层，处理差评申诉、总部备案、核心审计和新世界开户问题。</w:t>
      </w:r>
    </w:p>
    <w:p w14:paraId="1CD21618">
      <w:r>
        <w:t>爽点/功能：用店铺经营语言推进世界核心冲突，让员工岗位能力成为破解旧世界总后台的关键。</w:t>
      </w:r>
    </w:p>
    <w:p w14:paraId="7980A972">
      <w:r>
        <w:t>章尾钩子：核心层抛出下一项审批/审计/格式化难题，逼归墟店继续营业。</w:t>
      </w:r>
    </w:p>
    <w:p w14:paraId="53107286">
      <w:r>
        <w:t>第354章 员工分店连成第一张地图</w:t>
      </w:r>
    </w:p>
    <w:p w14:paraId="0FD1E617">
      <w:r>
        <w:t>剧情：归墟店围绕“员工分店连成第一张地图”进入旧世界核心层，处理差评申诉、总部备案、核心审计和新世界开户问题。</w:t>
      </w:r>
    </w:p>
    <w:p w14:paraId="5DDB675B">
      <w:r>
        <w:t>爽点/功能：用店铺经营语言推进世界核心冲突，让员工岗位能力成为破解旧世界总后台的关键。</w:t>
      </w:r>
    </w:p>
    <w:p w14:paraId="70B9622B">
      <w:r>
        <w:t>章尾钩子：核心层抛出下一项审批/审计/格式化难题，逼归墟店继续营业。</w:t>
      </w:r>
    </w:p>
    <w:p w14:paraId="3785E9A2">
      <w:r>
        <w:t>第355章 总后台强制格式化</w:t>
      </w:r>
    </w:p>
    <w:p w14:paraId="52E84F04">
      <w:r>
        <w:t>剧情：归墟店围绕“总后台强制格式化”进入旧世界核心层，处理差评申诉、总部备案、核心审计和新世界开户问题。</w:t>
      </w:r>
    </w:p>
    <w:p w14:paraId="43AA33F4">
      <w:r>
        <w:t>爽点/功能：用店铺经营语言推进世界核心冲突，让员工岗位能力成为破解旧世界总后台的关键。</w:t>
      </w:r>
    </w:p>
    <w:p w14:paraId="039A24C2">
      <w:r>
        <w:t>章尾钩子：核心层抛出下一项审批/审计/格式化难题，逼归墟店继续营业。</w:t>
      </w:r>
    </w:p>
    <w:p w14:paraId="153B34CD">
      <w:r>
        <w:t>第356章 林照拒绝恢复出厂设置</w:t>
      </w:r>
    </w:p>
    <w:p w14:paraId="1769A6D1">
      <w:r>
        <w:t>剧情：归墟店围绕“林照拒绝恢复出厂设置”进入旧世界核心层，处理差评申诉、总部备案、核心审计和新世界开户问题。</w:t>
      </w:r>
    </w:p>
    <w:p w14:paraId="1EAF199B">
      <w:r>
        <w:t>爽点/功能：用店铺经营语言推进世界核心冲突，让员工岗位能力成为破解旧世界总后台的关键。</w:t>
      </w:r>
    </w:p>
    <w:p w14:paraId="41FFA678">
      <w:r>
        <w:t>章尾钩子：核心层抛出下一项审批/审计/格式化难题，逼归墟店继续营业。</w:t>
      </w:r>
    </w:p>
    <w:p w14:paraId="05D5B3DA">
      <w:r>
        <w:t>第357章 新世界试营业</w:t>
      </w:r>
    </w:p>
    <w:p w14:paraId="4BB498C4">
      <w:r>
        <w:t>剧情：归墟店围绕“新世界试营业”进入旧世界核心层，处理差评申诉、总部备案、核心审计和新世界开户问题。</w:t>
      </w:r>
    </w:p>
    <w:p w14:paraId="0378F307">
      <w:r>
        <w:t>爽点/功能：用店铺经营语言推进世界核心冲突，让员工岗位能力成为破解旧世界总后台的关键。</w:t>
      </w:r>
    </w:p>
    <w:p w14:paraId="251D0A7A">
      <w:r>
        <w:t>章尾钩子：核心层抛出下一项审批/审计/格式化难题，逼归墟店继续营业。</w:t>
      </w:r>
    </w:p>
    <w:p w14:paraId="77A5AA1D">
      <w:r>
        <w:t>第358章 旧世界核心层断电</w:t>
      </w:r>
    </w:p>
    <w:p w14:paraId="43D48405">
      <w:r>
        <w:t>剧情：归墟店围绕“旧世界核心层断电”进入旧世界核心层，处理差评申诉、总部备案、核心审计和新世界开户问题。</w:t>
      </w:r>
    </w:p>
    <w:p w14:paraId="43695B41">
      <w:r>
        <w:t>爽点/功能：用店铺经营语言推进世界核心冲突，让员工岗位能力成为破解旧世界总后台的关键。</w:t>
      </w:r>
    </w:p>
    <w:p w14:paraId="2A27BC4F">
      <w:r>
        <w:t>章尾钩子：核心层抛出下一项审批/审计/格式化难题，逼归墟店继续营业。</w:t>
      </w:r>
    </w:p>
    <w:p w14:paraId="4571FA0F">
      <w:r>
        <w:t>第359章 开界许可证不予受理</w:t>
      </w:r>
    </w:p>
    <w:p w14:paraId="06978D9D">
      <w:r>
        <w:t>剧情：归墟店围绕“开界许可证不予受理”进入旧世界核心层，处理差评申诉、总部备案、核心审计和新世界开户问题。</w:t>
      </w:r>
    </w:p>
    <w:p w14:paraId="69EE2447">
      <w:r>
        <w:t>爽点/功能：用店铺经营语言推进世界核心冲突，让员工岗位能力成为破解旧世界总后台的关键。</w:t>
      </w:r>
    </w:p>
    <w:p w14:paraId="1917F289">
      <w:r>
        <w:t>章尾钩子：核心层抛出下一项审批/审计/格式化难题，逼归墟店继续营业。</w:t>
      </w:r>
    </w:p>
    <w:p w14:paraId="5CE1005A">
      <w:r>
        <w:t>第360章 第十卷尾声：本店接受新世界预订</w:t>
      </w:r>
    </w:p>
    <w:p w14:paraId="69F02529">
      <w:r>
        <w:t>剧情：归墟店围绕“第十卷尾声：本店接受新世界预订”进入旧世界核心层，处理差评申诉、总部备案、核心审计和新世界开户问题。</w:t>
      </w:r>
    </w:p>
    <w:p w14:paraId="360E66E7">
      <w:r>
        <w:t>爽点/功能：用店铺经营语言推进世界核心冲突，让员工岗位能力成为破解旧世界总后台的关键。</w:t>
      </w:r>
    </w:p>
    <w:p w14:paraId="356721D7">
      <w:r>
        <w:t>章尾钩子：旧世界不予受理开界许可证，归墟店转入自行开界准备。</w:t>
      </w:r>
    </w:p>
    <w:p w14:paraId="33537E2B">
      <w:r>
        <w:t>全文方向审查与校准（截至第十卷）</w:t>
      </w:r>
    </w:p>
    <w:p w14:paraId="49A99E22">
      <w:r>
        <w:t>- 方向风险：核心层题材容易偏成系统副本或最终Boss战，必须用差评申诉、总部备案、开户注册、审计破产、试营业等经营动作校准。</w:t>
      </w:r>
    </w:p>
    <w:p w14:paraId="7FAB78F6">
      <w:r>
        <w:t>- 未偏离主线：归墟店仍是核心舞台，员工岗位能力仍是解决冲突的主要方式，林照仍靠经营、契约和规则操作推进。</w:t>
      </w:r>
    </w:p>
    <w:p w14:paraId="22F0D77F">
      <w:r>
        <w:t>- 员工群像增强：每名核心员工在总后台拥有对应职能区高光，岗位从分店节点升级为新世界基础部门。</w:t>
      </w:r>
    </w:p>
    <w:p w14:paraId="2A391A66">
      <w:r>
        <w:t>- 世界割裂深化：旧世界核心层证明万象界不是完整世界，而是靠拒收退货、折叠名单、抵押未来维持的缝合后台。</w:t>
      </w:r>
    </w:p>
    <w:p w14:paraId="3D01E247">
      <w:r>
        <w:t>- 开辟新世界线推进：新世界账户和试营业出现，卷尾旧世界不予受理开界许可证，迫使归墟店走向自行开界。</w:t>
      </w:r>
    </w:p>
    <w:p w14:paraId="381D043B">
      <w:r>
        <w:t>- 自行修正：正文必须避免大段离店铺框架的闯关战斗；所有核心冲突都要回到营业事实、员工合同、顾客名单、账户开户和开界资格。</w:t>
      </w:r>
    </w:p>
    <w:p w14:paraId="5EC718D8">
      <w:r>
        <w:t>第十一卷内容制作稿：开界不等审批</w:t>
      </w:r>
    </w:p>
    <w:p w14:paraId="70C3EB83">
      <w:r>
        <w:t>卷名：《开界不等审批》</w:t>
      </w:r>
    </w:p>
    <w:p w14:paraId="7F093FBE">
      <w:r>
        <w:t>建议体量：36章，对应全书第361章至第396章。</w:t>
      </w:r>
    </w:p>
    <w:p w14:paraId="20F9072C">
      <w:r>
        <w:t>核心目标：承接第十卷旧世界不予受理开界许可证，归墟店不再等待审批，而是以新世界预订登记处为起点，开始办理住址申请、迁界排队、员工部门挂牌、账户入账、道路铺设和试住安置。第十一卷要把‘开辟新世界’从宏大口号推进为可执行的经营工程。</w:t>
      </w:r>
    </w:p>
    <w:p w14:paraId="5E701713">
      <w:r>
        <w:t>卷内主矛盾：旧世界认定归墟店非法开界，并试图用切断、格式化、债务追索和迁界污染阻止新世界试住。林照必须带员工证明：新世界不是逃离旧世界的空洞乌托邦，而是能承接顾客、残片、道路、账目、售后、规则和夜路的真实秩序。</w:t>
      </w:r>
    </w:p>
    <w:p w14:paraId="0C45D7F4">
      <w:r>
        <w:t>卷尾状态：新世界完成第一批试住，归墟店整体搬入新世界边界，员工签署开界合同；旧世界则启动最后手段，准备把归墟店定义为真正灭世源。第十二卷进入最终开界与旧世界切割。</w:t>
      </w:r>
    </w:p>
    <w:p w14:paraId="7033DE1A">
      <w:r>
        <w:t>第十一卷四线并行</w:t>
      </w:r>
    </w:p>
    <w:p w14:paraId="42B3B8AB">
      <w:r>
        <w:t>- 店铺经营线：新世界预订登记、住址申请、员工部门挂牌、迁界排队、试住验收、开界合同签署。</w:t>
      </w:r>
    </w:p>
    <w:p w14:paraId="27BBE45E">
      <w:r>
        <w:t>- 员工群像线：八名核心员工把岗位升级为新世界部门，分别负责愿望税则、道路、安保街区、资源采购、账户、售后诊室、店规宪章和夜路。</w:t>
      </w:r>
    </w:p>
    <w:p w14:paraId="05A8FD5F">
      <w:r>
        <w:t>- 世界真相线：旧世界最后证明自己无法承接真实，只能靠切断、债务追索和污染标签阻止迁界。</w:t>
      </w:r>
    </w:p>
    <w:p w14:paraId="550FE2DF">
      <w:r>
        <w:t>- 开界主线：新世界从账户与试营业推进到第一批试住，最终形成可居住、可通勤、可记账、可申诉、可售后的新秩序边界。</w:t>
      </w:r>
    </w:p>
    <w:p w14:paraId="70308E7E">
      <w:r>
        <w:t>核心角色推进</w:t>
      </w:r>
    </w:p>
    <w:p w14:paraId="10269798">
      <w:r>
        <w:t>林照：从提交开界申请的人，转为真正执行开界工程的店主。他必须承担‘谁能先迁入、成本由谁承担、旧世界残片是否接收’等具体决策。</w:t>
      </w:r>
    </w:p>
    <w:p w14:paraId="051CDDB3">
      <w:r>
        <w:t>许愿：制定愿望税则，拒绝让弱者继续替强者付款，确立新世界第一条交易伦理。</w:t>
      </w:r>
    </w:p>
    <w:p w14:paraId="122CE354">
      <w:r>
        <w:t>裴烬：铺设第一条新路并送达第一张新世界门牌，证明新世界不是孤岛。</w:t>
      </w:r>
    </w:p>
    <w:p w14:paraId="446CD3C8">
      <w:r>
        <w:t>阿洛：划出安全街区并守住迁界队伍，证明新世界先给人可睡觉的边界。</w:t>
      </w:r>
    </w:p>
    <w:p w14:paraId="63D99F19">
      <w:r>
        <w:t>闻星河：采购天空、水、雨和基础资源，把现代吐槽转化为基础设施清单。</w:t>
      </w:r>
    </w:p>
    <w:p w14:paraId="4D298D8A">
      <w:r>
        <w:t>鹿银：建立新世界账户，冻结旧世界债务，确保新世界不继承旧世界坏账。</w:t>
      </w:r>
    </w:p>
    <w:p w14:paraId="09FC8F58">
      <w:r>
        <w:t>温白昼：开售后诊室，修复迁界创伤，但拒绝抹平旧世界造成的伤痕。</w:t>
      </w:r>
    </w:p>
    <w:p w14:paraId="0CA3DBE3">
      <w:r>
        <w:t>钟离暮：起草第一版店规宪章，废止旧审批权，把新世界从临时营地推进为有规则的地方。</w:t>
      </w:r>
    </w:p>
    <w:p w14:paraId="5F7004BD">
      <w:r>
        <w:t>赫连灯：点亮夜班路标和未命名黎明，保护被删除者在新世界拥有夜路。</w:t>
      </w:r>
    </w:p>
    <w:p w14:paraId="2BE11326">
      <w:r>
        <w:t>第十一卷新增/强化设定</w:t>
      </w:r>
    </w:p>
    <w:p w14:paraId="27756E16">
      <w:r>
        <w:t>新世界预订登记处：归墟店挂出的临时牌子，负责收集住址、岗位、道路、迁界和未来申请。</w:t>
      </w:r>
    </w:p>
    <w:p w14:paraId="5B339C6C">
      <w:r>
        <w:t>愿望税则：许愿制定的新交易伦理，禁止把愿望成本转嫁给不知情弱者。</w:t>
      </w:r>
    </w:p>
    <w:p w14:paraId="4FB50D8E">
      <w:r>
        <w:t>新世界账户：鹿银建立的真实资本账户，入账项包括名字、道路、雨水、住址、售后记录和不被抵押的未来。</w:t>
      </w:r>
    </w:p>
    <w:p w14:paraId="7C1A7A58">
      <w:r>
        <w:t>店规宪章：钟离暮起草的新世界第一版规则，规定员工部门、顾客权利、迁界流程和旧债隔离。</w:t>
      </w:r>
    </w:p>
    <w:p w14:paraId="4CA84FDE">
      <w:r>
        <w:t>迁界队伍：第一批从旧世界、禁区、都市异能区和残片世界申请迁入的人。</w:t>
      </w:r>
    </w:p>
    <w:p w14:paraId="63C2C189">
      <w:r>
        <w:t>试住：新世界正式开界前的居住测试，检验安全、道路、账户、售后和规则是否能承接真实生活。</w:t>
      </w:r>
    </w:p>
    <w:p w14:paraId="05DB7DA1">
      <w:r>
        <w:t>第十一卷章节大纲</w:t>
      </w:r>
    </w:p>
    <w:p w14:paraId="0CE7ED86">
      <w:r>
        <w:t>第361章 开界不等审批</w:t>
      </w:r>
    </w:p>
    <w:p w14:paraId="6587E0AF">
      <w:r>
        <w:t>剧情：归墟店围绕“开界不等审批”推进开界工程，将新世界从预订登记、部门挂牌、基础设施建设推进到第一批试住。</w:t>
      </w:r>
    </w:p>
    <w:p w14:paraId="395769EB">
      <w:r>
        <w:t>爽点/功能：用经营工程承接史诗主线，让员工岗位能力成为新世界基础制度。</w:t>
      </w:r>
    </w:p>
    <w:p w14:paraId="46CD5F3D">
      <w:r>
        <w:t>章尾钩子：旧世界或新世界工程抛出新的迁界、成本、规则或安全难题。</w:t>
      </w:r>
    </w:p>
    <w:p w14:paraId="6A857DB2">
      <w:r>
        <w:t>第362章 新世界预订登记处</w:t>
      </w:r>
    </w:p>
    <w:p w14:paraId="457331B1">
      <w:r>
        <w:t>剧情：归墟店围绕“新世界预订登记处”推进开界工程，将新世界从预订登记、部门挂牌、基础设施建设推进到第一批试住。</w:t>
      </w:r>
    </w:p>
    <w:p w14:paraId="76D3EB76">
      <w:r>
        <w:t>爽点/功能：用经营工程承接史诗主线，让员工岗位能力成为新世界基础制度。</w:t>
      </w:r>
    </w:p>
    <w:p w14:paraId="6216835D">
      <w:r>
        <w:t>章尾钩子：旧世界或新世界工程抛出新的迁界、成本、规则或安全难题。</w:t>
      </w:r>
    </w:p>
    <w:p w14:paraId="3717A621">
      <w:r>
        <w:t>第363章 第一批住址申请</w:t>
      </w:r>
    </w:p>
    <w:p w14:paraId="1214E8E9">
      <w:r>
        <w:t>剧情：归墟店围绕“第一批住址申请”推进开界工程，将新世界从预订登记、部门挂牌、基础设施建设推进到第一批试住。</w:t>
      </w:r>
    </w:p>
    <w:p w14:paraId="3F360839">
      <w:r>
        <w:t>爽点/功能：用经营工程承接史诗主线，让员工岗位能力成为新世界基础制度。</w:t>
      </w:r>
    </w:p>
    <w:p w14:paraId="1A4FE175">
      <w:r>
        <w:t>章尾钩子：旧世界或新世界工程抛出新的迁界、成本、规则或安全难题。</w:t>
      </w:r>
    </w:p>
    <w:p w14:paraId="3E0E0125">
      <w:r>
        <w:t>第364章 员工部门正式挂牌</w:t>
      </w:r>
    </w:p>
    <w:p w14:paraId="1E1F6CE7">
      <w:r>
        <w:t>剧情：归墟店围绕“员工部门正式挂牌”推进开界工程，将新世界从预订登记、部门挂牌、基础设施建设推进到第一批试住。</w:t>
      </w:r>
    </w:p>
    <w:p w14:paraId="28C39BEE">
      <w:r>
        <w:t>爽点/功能：用经营工程承接史诗主线，让员工岗位能力成为新世界基础制度。</w:t>
      </w:r>
    </w:p>
    <w:p w14:paraId="1F3E5D61">
      <w:r>
        <w:t>章尾钩子：旧世界或新世界工程抛出新的迁界、成本、规则或安全难题。</w:t>
      </w:r>
    </w:p>
    <w:p w14:paraId="3AF9D149">
      <w:r>
        <w:t>第365章 许愿制定愿望税则</w:t>
      </w:r>
    </w:p>
    <w:p w14:paraId="1F3344EB">
      <w:r>
        <w:t>剧情：归墟店围绕“许愿制定愿望税则”推进开界工程，将新世界从预订登记、部门挂牌、基础设施建设推进到第一批试住。</w:t>
      </w:r>
    </w:p>
    <w:p w14:paraId="560FB192">
      <w:r>
        <w:t>爽点/功能：用经营工程承接史诗主线，让员工岗位能力成为新世界基础制度。</w:t>
      </w:r>
    </w:p>
    <w:p w14:paraId="4FDA591E">
      <w:r>
        <w:t>章尾钩子：旧世界或新世界工程抛出新的迁界、成本、规则或安全难题。</w:t>
      </w:r>
    </w:p>
    <w:p w14:paraId="1FB408D3">
      <w:r>
        <w:t>第366章 裴烬铺设第一条新路</w:t>
      </w:r>
    </w:p>
    <w:p w14:paraId="4A91A884">
      <w:r>
        <w:t>剧情：归墟店围绕“裴烬铺设第一条新路”推进开界工程，将新世界从预订登记、部门挂牌、基础设施建设推进到第一批试住。</w:t>
      </w:r>
    </w:p>
    <w:p w14:paraId="2B1835CF">
      <w:r>
        <w:t>爽点/功能：用经营工程承接史诗主线，让员工岗位能力成为新世界基础制度。</w:t>
      </w:r>
    </w:p>
    <w:p w14:paraId="15076D7E">
      <w:r>
        <w:t>章尾钩子：旧世界或新世界工程抛出新的迁界、成本、规则或安全难题。</w:t>
      </w:r>
    </w:p>
    <w:p w14:paraId="123B1614">
      <w:r>
        <w:t>第367章 阿洛划出第一座安全街区</w:t>
      </w:r>
    </w:p>
    <w:p w14:paraId="152BF5C3">
      <w:r>
        <w:t>剧情：归墟店围绕“阿洛划出第一座安全街区”推进开界工程，将新世界从预订登记、部门挂牌、基础设施建设推进到第一批试住。</w:t>
      </w:r>
    </w:p>
    <w:p w14:paraId="61648C8F">
      <w:r>
        <w:t>爽点/功能：用经营工程承接史诗主线，让员工岗位能力成为新世界基础制度。</w:t>
      </w:r>
    </w:p>
    <w:p w14:paraId="10BC9B9C">
      <w:r>
        <w:t>章尾钩子：旧世界或新世界工程抛出新的迁界、成本、规则或安全难题。</w:t>
      </w:r>
    </w:p>
    <w:p w14:paraId="5FF9A88F">
      <w:r>
        <w:t>第368章 闻星河采购天空和水</w:t>
      </w:r>
    </w:p>
    <w:p w14:paraId="6343941B">
      <w:r>
        <w:t>剧情：归墟店围绕“闻星河采购天空和水”推进开界工程，将新世界从预订登记、部门挂牌、基础设施建设推进到第一批试住。</w:t>
      </w:r>
    </w:p>
    <w:p w14:paraId="1A6F5ADC">
      <w:r>
        <w:t>爽点/功能：用经营工程承接史诗主线，让员工岗位能力成为新世界基础制度。</w:t>
      </w:r>
    </w:p>
    <w:p w14:paraId="61864D47">
      <w:r>
        <w:t>章尾钩子：旧世界或新世界工程抛出新的迁界、成本、规则或安全难题。</w:t>
      </w:r>
    </w:p>
    <w:p w14:paraId="08605156">
      <w:r>
        <w:t>第369章 鹿银建立新世界账户</w:t>
      </w:r>
    </w:p>
    <w:p w14:paraId="010BA5A0">
      <w:r>
        <w:t>剧情：归墟店围绕“鹿银建立新世界账户”推进开界工程，将新世界从预订登记、部门挂牌、基础设施建设推进到第一批试住。</w:t>
      </w:r>
    </w:p>
    <w:p w14:paraId="7E579DD1">
      <w:r>
        <w:t>爽点/功能：用经营工程承接史诗主线，让员工岗位能力成为新世界基础制度。</w:t>
      </w:r>
    </w:p>
    <w:p w14:paraId="1F5D967A">
      <w:r>
        <w:t>章尾钩子：旧世界或新世界工程抛出新的迁界、成本、规则或安全难题。</w:t>
      </w:r>
    </w:p>
    <w:p w14:paraId="2C8658F4">
      <w:r>
        <w:t>第370章 温白昼开售后诊室</w:t>
      </w:r>
    </w:p>
    <w:p w14:paraId="2DF1884D">
      <w:r>
        <w:t>剧情：归墟店围绕“温白昼开售后诊室”推进开界工程，将新世界从预订登记、部门挂牌、基础设施建设推进到第一批试住。</w:t>
      </w:r>
    </w:p>
    <w:p w14:paraId="1BDBDFD0">
      <w:r>
        <w:t>爽点/功能：用经营工程承接史诗主线，让员工岗位能力成为新世界基础制度。</w:t>
      </w:r>
    </w:p>
    <w:p w14:paraId="43A7AEFA">
      <w:r>
        <w:t>章尾钩子：旧世界或新世界工程抛出新的迁界、成本、规则或安全难题。</w:t>
      </w:r>
    </w:p>
    <w:p w14:paraId="49899C9A">
      <w:r>
        <w:t>第371章 钟离暮起草第一版店规宪章</w:t>
      </w:r>
    </w:p>
    <w:p w14:paraId="57240A85">
      <w:r>
        <w:t>剧情：归墟店围绕“钟离暮起草第一版店规宪章”推进开界工程，将新世界从预订登记、部门挂牌、基础设施建设推进到第一批试住。</w:t>
      </w:r>
    </w:p>
    <w:p w14:paraId="7FCF29A9">
      <w:r>
        <w:t>爽点/功能：用经营工程承接史诗主线，让员工岗位能力成为新世界基础制度。</w:t>
      </w:r>
    </w:p>
    <w:p w14:paraId="06A0838B">
      <w:r>
        <w:t>章尾钩子：旧世界或新世界工程抛出新的迁界、成本、规则或安全难题。</w:t>
      </w:r>
    </w:p>
    <w:p w14:paraId="7B9B2098">
      <w:r>
        <w:t>第372章 赫连灯点亮夜班路标</w:t>
      </w:r>
    </w:p>
    <w:p w14:paraId="683437FB">
      <w:r>
        <w:t>剧情：归墟店围绕“赫连灯点亮夜班路标”推进开界工程，将新世界从预订登记、部门挂牌、基础设施建设推进到第一批试住。</w:t>
      </w:r>
    </w:p>
    <w:p w14:paraId="032F16B2">
      <w:r>
        <w:t>爽点/功能：用经营工程承接史诗主线，让员工岗位能力成为新世界基础制度。</w:t>
      </w:r>
    </w:p>
    <w:p w14:paraId="220AFB88">
      <w:r>
        <w:t>章尾钩子：旧世界或新世界工程抛出新的迁界、成本、规则或安全难题。</w:t>
      </w:r>
    </w:p>
    <w:p w14:paraId="384D39D9">
      <w:r>
        <w:t>第373章 旧世界发来非法开界通知</w:t>
      </w:r>
    </w:p>
    <w:p w14:paraId="33D431D0">
      <w:r>
        <w:t>剧情：归墟店围绕“旧世界发来非法开界通知”推进开界工程，将新世界从预订登记、部门挂牌、基础设施建设推进到第一批试住。</w:t>
      </w:r>
    </w:p>
    <w:p w14:paraId="7E2BE84F">
      <w:r>
        <w:t>爽点/功能：用经营工程承接史诗主线，让员工岗位能力成为新世界基础制度。</w:t>
      </w:r>
    </w:p>
    <w:p w14:paraId="2B4C3796">
      <w:r>
        <w:t>章尾钩子：旧世界或新世界工程抛出新的迁界、成本、规则或安全难题。</w:t>
      </w:r>
    </w:p>
    <w:p w14:paraId="4DB0AC31">
      <w:r>
        <w:t>第374章 顾客迁入试营业区</w:t>
      </w:r>
    </w:p>
    <w:p w14:paraId="4ED8E7DB">
      <w:r>
        <w:t>剧情：归墟店围绕“顾客迁入试营业区”推进开界工程，将新世界从预订登记、部门挂牌、基础设施建设推进到第一批试住。</w:t>
      </w:r>
    </w:p>
    <w:p w14:paraId="19FF1FDB">
      <w:r>
        <w:t>爽点/功能：用经营工程承接史诗主线，让员工岗位能力成为新世界基础制度。</w:t>
      </w:r>
    </w:p>
    <w:p w14:paraId="3ADEA6A0">
      <w:r>
        <w:t>章尾钩子：旧世界或新世界工程抛出新的迁界、成本、规则或安全难题。</w:t>
      </w:r>
    </w:p>
    <w:p w14:paraId="34BA3C1D">
      <w:r>
        <w:t>第375章 新世界地基不稳定</w:t>
      </w:r>
    </w:p>
    <w:p w14:paraId="4AD38F19">
      <w:r>
        <w:t>剧情：归墟店围绕“新世界地基不稳定”推进开界工程，将新世界从预订登记、部门挂牌、基础设施建设推进到第一批试住。</w:t>
      </w:r>
    </w:p>
    <w:p w14:paraId="368C4A3F">
      <w:r>
        <w:t>爽点/功能：用经营工程承接史诗主线，让员工岗位能力成为新世界基础制度。</w:t>
      </w:r>
    </w:p>
    <w:p w14:paraId="2AB1C685">
      <w:r>
        <w:t>章尾钩子：旧世界或新世界工程抛出新的迁界、成本、规则或安全难题。</w:t>
      </w:r>
    </w:p>
    <w:p w14:paraId="5D79FA90">
      <w:r>
        <w:t>第376章 被拒收的残片涌入</w:t>
      </w:r>
    </w:p>
    <w:p w14:paraId="5A72E6B3">
      <w:r>
        <w:t>剧情：归墟店围绕“被拒收的残片涌入”推进开界工程，将新世界从预订登记、部门挂牌、基础设施建设推进到第一批试住。</w:t>
      </w:r>
    </w:p>
    <w:p w14:paraId="2E618535">
      <w:r>
        <w:t>爽点/功能：用经营工程承接史诗主线，让员工岗位能力成为新世界基础制度。</w:t>
      </w:r>
    </w:p>
    <w:p w14:paraId="36F9B329">
      <w:r>
        <w:t>章尾钩子：旧世界或新世界工程抛出新的迁界、成本、规则或安全难题。</w:t>
      </w:r>
    </w:p>
    <w:p w14:paraId="59F71775">
      <w:r>
        <w:t>第377章 林照开迁界员工大会</w:t>
      </w:r>
    </w:p>
    <w:p w14:paraId="265F70D3">
      <w:r>
        <w:t>剧情：归墟店围绕“林照开迁界员工大会”推进开界工程，将新世界从预订登记、部门挂牌、基础设施建设推进到第一批试住。</w:t>
      </w:r>
    </w:p>
    <w:p w14:paraId="6FC3394F">
      <w:r>
        <w:t>爽点/功能：用经营工程承接史诗主线，让员工岗位能力成为新世界基础制度。</w:t>
      </w:r>
    </w:p>
    <w:p w14:paraId="59EAE8D4">
      <w:r>
        <w:t>章尾钩子：旧世界或新世界工程抛出新的迁界、成本、规则或安全难题。</w:t>
      </w:r>
    </w:p>
    <w:p w14:paraId="5C5C3C0D">
      <w:r>
        <w:t>第378章 第一座临时城市</w:t>
      </w:r>
    </w:p>
    <w:p w14:paraId="7EF1C28A">
      <w:r>
        <w:t>剧情：归墟店围绕“第一座临时城市”推进开界工程，将新世界从预订登记、部门挂牌、基础设施建设推进到第一批试住。</w:t>
      </w:r>
    </w:p>
    <w:p w14:paraId="4E65040C">
      <w:r>
        <w:t>爽点/功能：用经营工程承接史诗主线，让员工岗位能力成为新世界基础制度。</w:t>
      </w:r>
    </w:p>
    <w:p w14:paraId="5086DC9B">
      <w:r>
        <w:t>章尾钩子：旧世界或新世界工程抛出新的迁界、成本、规则或安全难题。</w:t>
      </w:r>
    </w:p>
    <w:p w14:paraId="1098D029">
      <w:r>
        <w:t>第379章 神殿信徒申请改账</w:t>
      </w:r>
    </w:p>
    <w:p w14:paraId="077ADE73">
      <w:r>
        <w:t>剧情：归墟店围绕“神殿信徒申请改账”推进开界工程，将新世界从预订登记、部门挂牌、基础设施建设推进到第一批试住。</w:t>
      </w:r>
    </w:p>
    <w:p w14:paraId="2F780CDC">
      <w:r>
        <w:t>爽点/功能：用经营工程承接史诗主线，让员工岗位能力成为新世界基础制度。</w:t>
      </w:r>
    </w:p>
    <w:p w14:paraId="60D8FB91">
      <w:r>
        <w:t>章尾钩子：旧世界或新世界工程抛出新的迁界、成本、规则或安全难题。</w:t>
      </w:r>
    </w:p>
    <w:p w14:paraId="02EBCD70">
      <w:r>
        <w:t>第380章 机械皇庭申请技术入驻</w:t>
      </w:r>
    </w:p>
    <w:p w14:paraId="2A074AAE">
      <w:r>
        <w:t>剧情：归墟店围绕“机械皇庭申请技术入驻”推进开界工程，将新世界从预订登记、部门挂牌、基础设施建设推进到第一批试住。</w:t>
      </w:r>
    </w:p>
    <w:p w14:paraId="1B03C32A">
      <w:r>
        <w:t>爽点/功能：用经营工程承接史诗主线，让员工岗位能力成为新世界基础制度。</w:t>
      </w:r>
    </w:p>
    <w:p w14:paraId="1D6C3230">
      <w:r>
        <w:t>章尾钩子：旧世界或新世界工程抛出新的迁界、成本、规则或安全难题。</w:t>
      </w:r>
    </w:p>
    <w:p w14:paraId="3A2F7D37">
      <w:r>
        <w:t>第381章 都市异能区申请双向通勤</w:t>
      </w:r>
    </w:p>
    <w:p w14:paraId="3152AB2F">
      <w:r>
        <w:t>剧情：归墟店围绕“都市异能区申请双向通勤”推进开界工程，将新世界从预订登记、部门挂牌、基础设施建设推进到第一批试住。</w:t>
      </w:r>
    </w:p>
    <w:p w14:paraId="10A69BBE">
      <w:r>
        <w:t>爽点/功能：用经营工程承接史诗主线，让员工岗位能力成为新世界基础制度。</w:t>
      </w:r>
    </w:p>
    <w:p w14:paraId="7233BCB4">
      <w:r>
        <w:t>章尾钩子：旧世界或新世界工程抛出新的迁界、成本、规则或安全难题。</w:t>
      </w:r>
    </w:p>
    <w:p w14:paraId="5DC85871">
      <w:r>
        <w:t>第382章 禁区残民申请夜路居住</w:t>
      </w:r>
    </w:p>
    <w:p w14:paraId="50355A18">
      <w:r>
        <w:t>剧情：归墟店围绕“禁区残民申请夜路居住”推进开界工程，将新世界从预订登记、部门挂牌、基础设施建设推进到第一批试住。</w:t>
      </w:r>
    </w:p>
    <w:p w14:paraId="6FF2803A">
      <w:r>
        <w:t>爽点/功能：用经营工程承接史诗主线，让员工岗位能力成为新世界基础制度。</w:t>
      </w:r>
    </w:p>
    <w:p w14:paraId="62AF0E43">
      <w:r>
        <w:t>章尾钩子：旧世界或新世界工程抛出新的迁界、成本、规则或安全难题。</w:t>
      </w:r>
    </w:p>
    <w:p w14:paraId="4CCA817D">
      <w:r>
        <w:t>第383章 零号合同开始燃烧</w:t>
      </w:r>
    </w:p>
    <w:p w14:paraId="0F671500">
      <w:r>
        <w:t>剧情：归墟店围绕“零号合同开始燃烧”推进开界工程，将新世界从预订登记、部门挂牌、基础设施建设推进到第一批试住。</w:t>
      </w:r>
    </w:p>
    <w:p w14:paraId="7CE38237">
      <w:r>
        <w:t>爽点/功能：用经营工程承接史诗主线，让员工岗位能力成为新世界基础制度。</w:t>
      </w:r>
    </w:p>
    <w:p w14:paraId="50CC4DDF">
      <w:r>
        <w:t>章尾钩子：旧世界或新世界工程抛出新的迁界、成本、规则或安全难题。</w:t>
      </w:r>
    </w:p>
    <w:p w14:paraId="7E64BCA0">
      <w:r>
        <w:t>第384章 开界成本由谁承担</w:t>
      </w:r>
    </w:p>
    <w:p w14:paraId="7DE88620">
      <w:r>
        <w:t>剧情：归墟店围绕“开界成本由谁承担”推进开界工程，将新世界从预订登记、部门挂牌、基础设施建设推进到第一批试住。</w:t>
      </w:r>
    </w:p>
    <w:p w14:paraId="4286C3EA">
      <w:r>
        <w:t>爽点/功能：用经营工程承接史诗主线，让员工岗位能力成为新世界基础制度。</w:t>
      </w:r>
    </w:p>
    <w:p w14:paraId="1F6D2992">
      <w:r>
        <w:t>章尾钩子：旧世界或新世界工程抛出新的迁界、成本、规则或安全难题。</w:t>
      </w:r>
    </w:p>
    <w:p w14:paraId="6176914B">
      <w:r>
        <w:t>第385章 许愿拒绝让弱者付款</w:t>
      </w:r>
    </w:p>
    <w:p w14:paraId="66DE09FB">
      <w:r>
        <w:t>剧情：归墟店围绕“许愿拒绝让弱者付款”推进开界工程，将新世界从预订登记、部门挂牌、基础设施建设推进到第一批试住。</w:t>
      </w:r>
    </w:p>
    <w:p w14:paraId="3F4AF274">
      <w:r>
        <w:t>爽点/功能：用经营工程承接史诗主线，让员工岗位能力成为新世界基础制度。</w:t>
      </w:r>
    </w:p>
    <w:p w14:paraId="3C04C065">
      <w:r>
        <w:t>章尾钩子：旧世界或新世界工程抛出新的迁界、成本、规则或安全难题。</w:t>
      </w:r>
    </w:p>
    <w:p w14:paraId="2917FC14">
      <w:r>
        <w:t>第386章 鹿银冻结旧世界债务</w:t>
      </w:r>
    </w:p>
    <w:p w14:paraId="44AA1350">
      <w:r>
        <w:t>剧情：归墟店围绕“鹿银冻结旧世界债务”推进开界工程，将新世界从预订登记、部门挂牌、基础设施建设推进到第一批试住。</w:t>
      </w:r>
    </w:p>
    <w:p w14:paraId="73301342">
      <w:r>
        <w:t>爽点/功能：用经营工程承接史诗主线，让员工岗位能力成为新世界基础制度。</w:t>
      </w:r>
    </w:p>
    <w:p w14:paraId="1B539FAC">
      <w:r>
        <w:t>章尾钩子：旧世界或新世界工程抛出新的迁界、成本、规则或安全难题。</w:t>
      </w:r>
    </w:p>
    <w:p w14:paraId="01177201">
      <w:r>
        <w:t>第387章 钟离暮废止旧审批权</w:t>
      </w:r>
    </w:p>
    <w:p w14:paraId="09A3592B">
      <w:r>
        <w:t>剧情：归墟店围绕“钟离暮废止旧审批权”推进开界工程，将新世界从预订登记、部门挂牌、基础设施建设推进到第一批试住。</w:t>
      </w:r>
    </w:p>
    <w:p w14:paraId="1DFFA959">
      <w:r>
        <w:t>爽点/功能：用经营工程承接史诗主线，让员工岗位能力成为新世界基础制度。</w:t>
      </w:r>
    </w:p>
    <w:p w14:paraId="42332B77">
      <w:r>
        <w:t>章尾钩子：旧世界或新世界工程抛出新的迁界、成本、规则或安全难题。</w:t>
      </w:r>
    </w:p>
    <w:p w14:paraId="337EE17A">
      <w:r>
        <w:t>第388章 裴烬送达第一张新世界门牌</w:t>
      </w:r>
    </w:p>
    <w:p w14:paraId="01EA97D7">
      <w:r>
        <w:t>剧情：归墟店围绕“裴烬送达第一张新世界门牌”推进开界工程，将新世界从预订登记、部门挂牌、基础设施建设推进到第一批试住。</w:t>
      </w:r>
    </w:p>
    <w:p w14:paraId="0D045BDE">
      <w:r>
        <w:t>爽点/功能：用经营工程承接史诗主线，让员工岗位能力成为新世界基础制度。</w:t>
      </w:r>
    </w:p>
    <w:p w14:paraId="7DFFBB1C">
      <w:r>
        <w:t>章尾钩子：旧世界或新世界工程抛出新的迁界、成本、规则或安全难题。</w:t>
      </w:r>
    </w:p>
    <w:p w14:paraId="65243F42">
      <w:r>
        <w:t>第389章 阿洛守住迁界队伍</w:t>
      </w:r>
    </w:p>
    <w:p w14:paraId="11B744E6">
      <w:r>
        <w:t>剧情：归墟店围绕“阿洛守住迁界队伍”推进开界工程，将新世界从预订登记、部门挂牌、基础设施建设推进到第一批试住。</w:t>
      </w:r>
    </w:p>
    <w:p w14:paraId="15EFB6DA">
      <w:r>
        <w:t>爽点/功能：用经营工程承接史诗主线，让员工岗位能力成为新世界基础制度。</w:t>
      </w:r>
    </w:p>
    <w:p w14:paraId="1BB80BBE">
      <w:r>
        <w:t>章尾钩子：旧世界或新世界工程抛出新的迁界、成本、规则或安全难题。</w:t>
      </w:r>
    </w:p>
    <w:p w14:paraId="0A52B9D9">
      <w:r>
        <w:t>第390章 温白昼修复开界创伤</w:t>
      </w:r>
    </w:p>
    <w:p w14:paraId="14488CD7">
      <w:r>
        <w:t>剧情：归墟店围绕“温白昼修复开界创伤”推进开界工程，将新世界从预订登记、部门挂牌、基础设施建设推进到第一批试住。</w:t>
      </w:r>
    </w:p>
    <w:p w14:paraId="739351A7">
      <w:r>
        <w:t>爽点/功能：用经营工程承接史诗主线，让员工岗位能力成为新世界基础制度。</w:t>
      </w:r>
    </w:p>
    <w:p w14:paraId="7068DD57">
      <w:r>
        <w:t>章尾钩子：旧世界或新世界工程抛出新的迁界、成本、规则或安全难题。</w:t>
      </w:r>
    </w:p>
    <w:p w14:paraId="293CE578">
      <w:r>
        <w:t>第391章 闻星河买回第一场雨</w:t>
      </w:r>
    </w:p>
    <w:p w14:paraId="12012180">
      <w:r>
        <w:t>剧情：归墟店围绕“闻星河买回第一场雨”推进开界工程，将新世界从预订登记、部门挂牌、基础设施建设推进到第一批试住。</w:t>
      </w:r>
    </w:p>
    <w:p w14:paraId="2CF830CA">
      <w:r>
        <w:t>爽点/功能：用经营工程承接史诗主线，让员工岗位能力成为新世界基础制度。</w:t>
      </w:r>
    </w:p>
    <w:p w14:paraId="2AFCF327">
      <w:r>
        <w:t>章尾钩子：旧世界或新世界工程抛出新的迁界、成本、规则或安全难题。</w:t>
      </w:r>
    </w:p>
    <w:p w14:paraId="2182AD0E">
      <w:r>
        <w:t>第392章 赫连灯照见未命名黎明</w:t>
      </w:r>
    </w:p>
    <w:p w14:paraId="0141E4B1">
      <w:r>
        <w:t>剧情：归墟店围绕“赫连灯照见未命名黎明”推进开界工程，将新世界从预订登记、部门挂牌、基础设施建设推进到第一批试住。</w:t>
      </w:r>
    </w:p>
    <w:p w14:paraId="66E552C3">
      <w:r>
        <w:t>爽点/功能：用经营工程承接史诗主线，让员工岗位能力成为新世界基础制度。</w:t>
      </w:r>
    </w:p>
    <w:p w14:paraId="125EAEEF">
      <w:r>
        <w:t>章尾钩子：旧世界或新世界工程抛出新的迁界、成本、规则或安全难题。</w:t>
      </w:r>
    </w:p>
    <w:p w14:paraId="5BEAC94E">
      <w:r>
        <w:t>第393章 旧世界切断归墟店</w:t>
      </w:r>
    </w:p>
    <w:p w14:paraId="5AE3973C">
      <w:r>
        <w:t>剧情：归墟店围绕“旧世界切断归墟店”推进开界工程，将新世界从预订登记、部门挂牌、基础设施建设推进到第一批试住。</w:t>
      </w:r>
    </w:p>
    <w:p w14:paraId="62AA99AB">
      <w:r>
        <w:t>爽点/功能：用经营工程承接史诗主线，让员工岗位能力成为新世界基础制度。</w:t>
      </w:r>
    </w:p>
    <w:p w14:paraId="1B26E6C7">
      <w:r>
        <w:t>章尾钩子：旧世界或新世界工程抛出新的迁界、成本、规则或安全难题。</w:t>
      </w:r>
    </w:p>
    <w:p w14:paraId="201926B8">
      <w:r>
        <w:t>第394章 林照把店铺搬进新世界</w:t>
      </w:r>
    </w:p>
    <w:p w14:paraId="493CD0F1">
      <w:r>
        <w:t>剧情：归墟店围绕“林照把店铺搬进新世界”推进开界工程，将新世界从预订登记、部门挂牌、基础设施建设推进到第一批试住。</w:t>
      </w:r>
    </w:p>
    <w:p w14:paraId="54BA6059">
      <w:r>
        <w:t>爽点/功能：用经营工程承接史诗主线，让员工岗位能力成为新世界基础制度。</w:t>
      </w:r>
    </w:p>
    <w:p w14:paraId="4D27EA69">
      <w:r>
        <w:t>章尾钩子：旧世界或新世界工程抛出新的迁界、成本、规则或安全难题。</w:t>
      </w:r>
    </w:p>
    <w:p w14:paraId="28838D65">
      <w:r>
        <w:t>第395章 全员签署开界合同</w:t>
      </w:r>
    </w:p>
    <w:p w14:paraId="3E62281A">
      <w:r>
        <w:t>剧情：归墟店围绕“全员签署开界合同”推进开界工程，将新世界从预订登记、部门挂牌、基础设施建设推进到第一批试住。</w:t>
      </w:r>
    </w:p>
    <w:p w14:paraId="6D0D6515">
      <w:r>
        <w:t>爽点/功能：用经营工程承接史诗主线，让员工岗位能力成为新世界基础制度。</w:t>
      </w:r>
    </w:p>
    <w:p w14:paraId="0D1F379A">
      <w:r>
        <w:t>章尾钩子：旧世界或新世界工程抛出新的迁界、成本、规则或安全难题。</w:t>
      </w:r>
    </w:p>
    <w:p w14:paraId="4858527A">
      <w:r>
        <w:t>第396章 第十一卷尾声：新世界开始试住</w:t>
      </w:r>
    </w:p>
    <w:p w14:paraId="2C7071DC">
      <w:r>
        <w:t>剧情：归墟店围绕“第十一卷尾声：新世界开始试住”推进开界工程，将新世界从预订登记、部门挂牌、基础设施建设推进到第一批试住。</w:t>
      </w:r>
    </w:p>
    <w:p w14:paraId="57A1C11E">
      <w:r>
        <w:t>爽点/功能：用经营工程承接史诗主线，让员工岗位能力成为新世界基础制度。</w:t>
      </w:r>
    </w:p>
    <w:p w14:paraId="4EEE1DCB">
      <w:r>
        <w:t>章尾钩子：第一批试住成功，但旧世界将归墟店正式定性为灭世源。</w:t>
      </w:r>
    </w:p>
    <w:p w14:paraId="64C2E793">
      <w:r>
        <w:t>全文方向审查与校准（截至第十一卷）</w:t>
      </w:r>
    </w:p>
    <w:p w14:paraId="385999D5">
      <w:r>
        <w:t>- 方向风险：开界题材容易偏成空泛救世或纯史诗宣言，必须用预订登记、住址申请、部门挂牌、账户入账、试住验收等具体经营动作校准。</w:t>
      </w:r>
    </w:p>
    <w:p w14:paraId="304893C4">
      <w:r>
        <w:t>- 未偏离主线：归墟店仍是核心舞台，员工岗位从店铺职能升级为新世界部门，林照仍以店主身份通过契约、排班和规则承担开界。</w:t>
      </w:r>
    </w:p>
    <w:p w14:paraId="6E6DD4B2">
      <w:r>
        <w:t>- 员工群像增强：每名核心员工都承担一个新世界基础职能，群像不是围观开界，而是共同把新世界做出来。</w:t>
      </w:r>
    </w:p>
    <w:p w14:paraId="71E68AB3">
      <w:r>
        <w:t>- 世界割裂深化：旧世界已无法承接残片和真实，只能通过非法开界通知、债务追索和切断归墟店来拖延崩坏。</w:t>
      </w:r>
    </w:p>
    <w:p w14:paraId="75CC8A35">
      <w:r>
        <w:t>- 开辟新世界线推进：新世界完成预订登记、部门挂牌、第一座临时城市和第一批试住，终局条件基本齐备。</w:t>
      </w:r>
    </w:p>
    <w:p w14:paraId="0748C330">
      <w:r>
        <w:t>- 自行修正：正文必须避免只喊宏大口号；每章至少落到一个可执行经营问题，如住址、道路、账户、售后、店规、迁界、成本或试住。</w:t>
      </w:r>
    </w:p>
    <w:p w14:paraId="35258BB5">
      <w:r>
        <w:t>第十二卷内容制作稿：本店今日开辟新世界</w:t>
      </w:r>
    </w:p>
    <w:p w14:paraId="619360FC">
      <w:r>
        <w:t>卷名：《本店今日开辟新世界》</w:t>
      </w:r>
    </w:p>
    <w:p w14:paraId="15903A71">
      <w:r>
        <w:t>建议体量：36章，对应全书第397章至第432章。</w:t>
      </w:r>
    </w:p>
    <w:p w14:paraId="5DC43966">
      <w:r>
        <w:t>核心目标：承接第十一卷归墟店被定性为灭世源，完成全书终局：林照不再为旧世界审批、差评和停业令辩解，而是带领员工正式开辟新世界。终卷必须收束四条主线：店铺经营从杂货铺升级为新世界开业核心；员工群像从雇佣者、入股者、分店节点升级为开界共同创建者；世界真相从割裂缝合揭示到旧世界安静崩解；灭世误判完成反转，归墟店毁灭的不是人和真实，而是无法再承接真实的旧秩序。</w:t>
      </w:r>
    </w:p>
    <w:p w14:paraId="5462E321">
      <w:r>
        <w:t>卷内主矛盾：旧世界以最终停业令和灭世源公告要求归墟店恢复原状，甚至试图拖着新世界同归于尽。林照必须带员工完成切界、迁界、清算、告别、开业和新秩序落地，证明结局不是恢复旧世界，而是让真实在新世界继续生活。</w:t>
      </w:r>
    </w:p>
    <w:p w14:paraId="32EAFE02">
      <w:r>
        <w:t>卷尾状态：归墟杂货铺在新世界正式开业，第一批居民和员工进入开界后的日常。旧世界背面的门关闭，旧神和管理员退场；林照收到第一份新世界工资，员工们继续把新世界越走越远。</w:t>
      </w:r>
    </w:p>
    <w:p w14:paraId="48C2CE5F">
      <w:r>
        <w:t>第十二卷四线并行</w:t>
      </w:r>
    </w:p>
    <w:p w14:paraId="68AA0760">
      <w:r>
        <w:t>- 店铺经营线：最终停业令、灭世投诉、切界通知、开界合同、新店开业、开界后第一天营业。</w:t>
      </w:r>
    </w:p>
    <w:p w14:paraId="3D5B1402">
      <w:r>
        <w:t>- 员工群像线：八名核心员工分别完成终局职责，证明新世界由他们共同开辟而非林照单人救世。</w:t>
      </w:r>
    </w:p>
    <w:p w14:paraId="41C78C9B">
      <w:r>
        <w:t>- 世界真相线：旧世界不是被简单打败，而是在被清算、告别和切界后安静崩解，能被保留的真实被新世界接住。</w:t>
      </w:r>
    </w:p>
    <w:p w14:paraId="7E71797F">
      <w:r>
        <w:t>- 开界主线：新世界从试住进入正式开业，完成住址、道路、账户、售后、宪章、夜路、工资和日常。</w:t>
      </w:r>
    </w:p>
    <w:p w14:paraId="616BD938">
      <w:r>
        <w:t>核心角色终局</w:t>
      </w:r>
    </w:p>
    <w:p w14:paraId="35285123">
      <w:r>
        <w:t>林照：完成从穿越接店者到开界店主的转变。他不成为皇帝或救世神，而是继续当店主，承担新世界开业后的日常责任。</w:t>
      </w:r>
    </w:p>
    <w:p w14:paraId="766B907D">
      <w:r>
        <w:t>许愿：给旧世界最终标价，废止弱者代付机制，确立新世界愿望交易底线。</w:t>
      </w:r>
    </w:p>
    <w:p w14:paraId="553E5C42">
      <w:r>
        <w:t>裴烬：送达切界通知和第一批新世界门牌，完成从赎罪骑士到道路奠基人的终局。</w:t>
      </w:r>
    </w:p>
    <w:p w14:paraId="7AAEE1AB">
      <w:r>
        <w:t>阿洛：守住新世界大门和第一天街区，完成从无家武器到家的守护者的终局。</w:t>
      </w:r>
    </w:p>
    <w:p w14:paraId="0C7DDD90">
      <w:r>
        <w:t>闻星河：采购最后一块天空和通勤桥资料，完成从看热闹少年到新世界资源调度员的终局。</w:t>
      </w:r>
    </w:p>
    <w:p w14:paraId="02DC8D5B">
      <w:r>
        <w:t>鹿银：清算旧世界总账，建立开界后工资与账户制度，完成从黑账工具到真实财务奠基人的终局。</w:t>
      </w:r>
    </w:p>
    <w:p w14:paraId="5D01047C">
      <w:r>
        <w:t>温白昼：修复告别伤口，证明新世界不是抹掉过去，而是允许带着伤继续生活。</w:t>
      </w:r>
    </w:p>
    <w:p w14:paraId="29C12951">
      <w:r>
        <w:t>钟离暮：宣读开界宪章，废止恢复原状服务，完成旧规则执行者到新规则起草者的终局。</w:t>
      </w:r>
    </w:p>
    <w:p w14:paraId="62141FCA">
      <w:r>
        <w:t>赫连灯：点亮第一夜，让被删除者和夜路居民在新世界有灯可循。</w:t>
      </w:r>
    </w:p>
    <w:p w14:paraId="4FBCCF22">
      <w:r>
        <w:t>第十二卷新增/强化设定</w:t>
      </w:r>
    </w:p>
    <w:p w14:paraId="641962C7">
      <w:r>
        <w:t>灭世源最终公告：旧世界对归墟店的最终定性，也是标题反讽的最后一次爆发。</w:t>
      </w:r>
    </w:p>
    <w:p w14:paraId="5CBB4ADB">
      <w:r>
        <w:t>切界通知：归墟店送达旧世界的正式告别文书，宣布新世界不再接受旧秩序审批。</w:t>
      </w:r>
    </w:p>
    <w:p w14:paraId="69F2DD9D">
      <w:r>
        <w:t>终局合同：林照与全员共同签署的开界合同，明确新世界不是某个店主私产，而是由员工、顾客和真实共同持有。</w:t>
      </w:r>
    </w:p>
    <w:p w14:paraId="4BC7B708">
      <w:r>
        <w:t>恢复原状服务：旧世界最后诱惑，要求一切回到最初；归墟店明确拒绝，成为终局主题句。</w:t>
      </w:r>
    </w:p>
    <w:p w14:paraId="31FC29AE">
      <w:r>
        <w:t>新世界工资：开界后第一份工资，不只是钱，而是岗位、归属、未来和可继续生活的证明。</w:t>
      </w:r>
    </w:p>
    <w:p w14:paraId="54709868">
      <w:r>
        <w:t>第十二卷章节大纲</w:t>
      </w:r>
    </w:p>
    <w:p w14:paraId="3703D017">
      <w:r>
        <w:t>第397章 灭世源最终公告</w:t>
      </w:r>
    </w:p>
    <w:p w14:paraId="04D23EE9">
      <w:r>
        <w:t>剧情：归墟店围绕“灭世源最终公告”完成终局开界，把旧世界清算、员工终局、顾客选择和新店开业推进到最终落点。</w:t>
      </w:r>
    </w:p>
    <w:p w14:paraId="1EE6F26C">
      <w:r>
        <w:t>爽点/功能：收束店铺经营、员工群像、世界真相和开辟新世界四线，完成标题反讽与史诗感。</w:t>
      </w:r>
    </w:p>
    <w:p w14:paraId="382730F4">
      <w:r>
        <w:t>章尾钩子：旧世界最终阻挠或新世界开业事项继续推进。</w:t>
      </w:r>
    </w:p>
    <w:p w14:paraId="5F4EB7DF">
      <w:r>
        <w:t>第398章 旧世界最后停业令</w:t>
      </w:r>
    </w:p>
    <w:p w14:paraId="4FC65C87">
      <w:r>
        <w:t>剧情：归墟店围绕“旧世界最后停业令”完成终局开界，把旧世界清算、员工终局、顾客选择和新店开业推进到最终落点。</w:t>
      </w:r>
    </w:p>
    <w:p w14:paraId="3F2117D3">
      <w:r>
        <w:t>爽点/功能：收束店铺经营、员工群像、世界真相和开辟新世界四线，完成标题反讽与史诗感。</w:t>
      </w:r>
    </w:p>
    <w:p w14:paraId="359A5882">
      <w:r>
        <w:t>章尾钩子：旧世界最终阻挠或新世界开业事项继续推进。</w:t>
      </w:r>
    </w:p>
    <w:p w14:paraId="5E932245">
      <w:r>
        <w:t>第399章 林照召开终局员工大会</w:t>
      </w:r>
    </w:p>
    <w:p w14:paraId="795A0867">
      <w:r>
        <w:t>剧情：归墟店围绕“林照召开终局员工大会”完成终局开界，把旧世界清算、员工终局、顾客选择和新店开业推进到最终落点。</w:t>
      </w:r>
    </w:p>
    <w:p w14:paraId="69810A4F">
      <w:r>
        <w:t>爽点/功能：收束店铺经营、员工群像、世界真相和开辟新世界四线，完成标题反讽与史诗感。</w:t>
      </w:r>
    </w:p>
    <w:p w14:paraId="5A695185">
      <w:r>
        <w:t>章尾钩子：旧世界最终阻挠或新世界开业事项继续推进。</w:t>
      </w:r>
    </w:p>
    <w:p w14:paraId="36B95775">
      <w:r>
        <w:t>第400章 本店接受灭世投诉</w:t>
      </w:r>
    </w:p>
    <w:p w14:paraId="78D61934">
      <w:r>
        <w:t>剧情：归墟店围绕“本店接受灭世投诉”完成终局开界，把旧世界清算、员工终局、顾客选择和新店开业推进到最终落点。</w:t>
      </w:r>
    </w:p>
    <w:p w14:paraId="1679A75B">
      <w:r>
        <w:t>爽点/功能：收束店铺经营、员工群像、世界真相和开辟新世界四线，完成标题反讽与史诗感。</w:t>
      </w:r>
    </w:p>
    <w:p w14:paraId="05DB8EEB">
      <w:r>
        <w:t>章尾钩子：旧世界最终阻挠或新世界开业事项继续推进。</w:t>
      </w:r>
    </w:p>
    <w:p w14:paraId="0121BBD1">
      <w:r>
        <w:t>第401章 许愿给旧世界最终标价</w:t>
      </w:r>
    </w:p>
    <w:p w14:paraId="67028CAA">
      <w:r>
        <w:t>剧情：归墟店围绕“许愿给旧世界最终标价”完成终局开界，把旧世界清算、员工终局、顾客选择和新店开业推进到最终落点。</w:t>
      </w:r>
    </w:p>
    <w:p w14:paraId="437CDAAB">
      <w:r>
        <w:t>爽点/功能：收束店铺经营、员工群像、世界真相和开辟新世界四线，完成标题反讽与史诗感。</w:t>
      </w:r>
    </w:p>
    <w:p w14:paraId="47D0C852">
      <w:r>
        <w:t>章尾钩子：旧世界最终阻挠或新世界开业事项继续推进。</w:t>
      </w:r>
    </w:p>
    <w:p w14:paraId="41260253">
      <w:r>
        <w:t>第402章 裴烬送达切界通知</w:t>
      </w:r>
    </w:p>
    <w:p w14:paraId="24E7E876">
      <w:r>
        <w:t>剧情：归墟店围绕“裴烬送达切界通知”完成终局开界，把旧世界清算、员工终局、顾客选择和新店开业推进到最终落点。</w:t>
      </w:r>
    </w:p>
    <w:p w14:paraId="7123BB10">
      <w:r>
        <w:t>爽点/功能：收束店铺经营、员工群像、世界真相和开辟新世界四线，完成标题反讽与史诗感。</w:t>
      </w:r>
    </w:p>
    <w:p w14:paraId="6F77EED4">
      <w:r>
        <w:t>章尾钩子：旧世界最终阻挠或新世界开业事项继续推进。</w:t>
      </w:r>
    </w:p>
    <w:p w14:paraId="0E4093EB">
      <w:r>
        <w:t>第403章 阿洛守住新世界大门</w:t>
      </w:r>
    </w:p>
    <w:p w14:paraId="1321BEF4">
      <w:r>
        <w:t>剧情：归墟店围绕“阿洛守住新世界大门”完成终局开界，把旧世界清算、员工终局、顾客选择和新店开业推进到最终落点。</w:t>
      </w:r>
    </w:p>
    <w:p w14:paraId="7D117AE1">
      <w:r>
        <w:t>爽点/功能：收束店铺经营、员工群像、世界真相和开辟新世界四线，完成标题反讽与史诗感。</w:t>
      </w:r>
    </w:p>
    <w:p w14:paraId="7F03F0A5">
      <w:r>
        <w:t>章尾钩子：旧世界最终阻挠或新世界开业事项继续推进。</w:t>
      </w:r>
    </w:p>
    <w:p w14:paraId="0771DB06">
      <w:r>
        <w:t>第404章 闻星河采购最后一块天空</w:t>
      </w:r>
    </w:p>
    <w:p w14:paraId="409560A5">
      <w:r>
        <w:t>剧情：归墟店围绕“闻星河采购最后一块天空”完成终局开界，把旧世界清算、员工终局、顾客选择和新店开业推进到最终落点。</w:t>
      </w:r>
    </w:p>
    <w:p w14:paraId="018371A3">
      <w:r>
        <w:t>爽点/功能：收束店铺经营、员工群像、世界真相和开辟新世界四线，完成标题反讽与史诗感。</w:t>
      </w:r>
    </w:p>
    <w:p w14:paraId="5A22EACA">
      <w:r>
        <w:t>章尾钩子：旧世界最终阻挠或新世界开业事项继续推进。</w:t>
      </w:r>
    </w:p>
    <w:p w14:paraId="25E01A6A">
      <w:r>
        <w:t>第405章 鹿银清算旧世界总账</w:t>
      </w:r>
    </w:p>
    <w:p w14:paraId="6F93E774">
      <w:r>
        <w:t>剧情：归墟店围绕“鹿银清算旧世界总账”完成终局开界，把旧世界清算、员工终局、顾客选择和新店开业推进到最终落点。</w:t>
      </w:r>
    </w:p>
    <w:p w14:paraId="0746DFC2">
      <w:r>
        <w:t>爽点/功能：收束店铺经营、员工群像、世界真相和开辟新世界四线，完成标题反讽与史诗感。</w:t>
      </w:r>
    </w:p>
    <w:p w14:paraId="1913162B">
      <w:r>
        <w:t>章尾钩子：旧世界最终阻挠或新世界开业事项继续推进。</w:t>
      </w:r>
    </w:p>
    <w:p w14:paraId="44011575">
      <w:r>
        <w:t>第406章 温白昼修复告别伤口</w:t>
      </w:r>
    </w:p>
    <w:p w14:paraId="0830E057">
      <w:r>
        <w:t>剧情：归墟店围绕“温白昼修复告别伤口”完成终局开界，把旧世界清算、员工终局、顾客选择和新店开业推进到最终落点。</w:t>
      </w:r>
    </w:p>
    <w:p w14:paraId="01E8C43B">
      <w:r>
        <w:t>爽点/功能：收束店铺经营、员工群像、世界真相和开辟新世界四线，完成标题反讽与史诗感。</w:t>
      </w:r>
    </w:p>
    <w:p w14:paraId="1E3E881D">
      <w:r>
        <w:t>章尾钩子：旧世界最终阻挠或新世界开业事项继续推进。</w:t>
      </w:r>
    </w:p>
    <w:p w14:paraId="6CAA65AC">
      <w:r>
        <w:t>第407章 钟离暮宣读开界宪章</w:t>
      </w:r>
    </w:p>
    <w:p w14:paraId="55B2421F">
      <w:r>
        <w:t>剧情：归墟店围绕“钟离暮宣读开界宪章”完成终局开界，把旧世界清算、员工终局、顾客选择和新店开业推进到最终落点。</w:t>
      </w:r>
    </w:p>
    <w:p w14:paraId="34E3C2BE">
      <w:r>
        <w:t>爽点/功能：收束店铺经营、员工群像、世界真相和开辟新世界四线，完成标题反讽与史诗感。</w:t>
      </w:r>
    </w:p>
    <w:p w14:paraId="0515367E">
      <w:r>
        <w:t>章尾钩子：旧世界最终阻挠或新世界开业事项继续推进。</w:t>
      </w:r>
    </w:p>
    <w:p w14:paraId="677DE7DF">
      <w:r>
        <w:t>第408章 赫连灯点亮第一夜</w:t>
      </w:r>
    </w:p>
    <w:p w14:paraId="505C9165">
      <w:r>
        <w:t>剧情：归墟店围绕“赫连灯点亮第一夜”完成终局开界，把旧世界清算、员工终局、顾客选择和新店开业推进到最终落点。</w:t>
      </w:r>
    </w:p>
    <w:p w14:paraId="7E481849">
      <w:r>
        <w:t>爽点/功能：收束店铺经营、员工群像、世界真相和开辟新世界四线，完成标题反讽与史诗感。</w:t>
      </w:r>
    </w:p>
    <w:p w14:paraId="7056D191">
      <w:r>
        <w:t>章尾钩子：旧世界最终阻挠或新世界开业事项继续推进。</w:t>
      </w:r>
    </w:p>
    <w:p w14:paraId="1423D5DB">
      <w:r>
        <w:t>第409章 顾客选择去留</w:t>
      </w:r>
    </w:p>
    <w:p w14:paraId="7A21B9F7">
      <w:r>
        <w:t>剧情：归墟店围绕“顾客选择去留”完成终局开界，把旧世界清算、员工终局、顾客选择和新店开业推进到最终落点。</w:t>
      </w:r>
    </w:p>
    <w:p w14:paraId="4CE35A2E">
      <w:r>
        <w:t>爽点/功能：收束店铺经营、员工群像、世界真相和开辟新世界四线，完成标题反讽与史诗感。</w:t>
      </w:r>
    </w:p>
    <w:p w14:paraId="730415C6">
      <w:r>
        <w:t>章尾钩子：旧世界最终阻挠或新世界开业事项继续推进。</w:t>
      </w:r>
    </w:p>
    <w:p w14:paraId="6E1B2285">
      <w:r>
        <w:t>第410章 王城归还谎言王冠</w:t>
      </w:r>
    </w:p>
    <w:p w14:paraId="65964098">
      <w:r>
        <w:t>剧情：归墟店围绕“王城归还谎言王冠”完成终局开界，把旧世界清算、员工终局、顾客选择和新店开业推进到最终落点。</w:t>
      </w:r>
    </w:p>
    <w:p w14:paraId="39C33F19">
      <w:r>
        <w:t>爽点/功能：收束店铺经营、员工群像、世界真相和开辟新世界四线，完成标题反讽与史诗感。</w:t>
      </w:r>
    </w:p>
    <w:p w14:paraId="764F0BE0">
      <w:r>
        <w:t>章尾钩子：旧世界最终阻挠或新世界开业事项继续推进。</w:t>
      </w:r>
    </w:p>
    <w:p w14:paraId="72708325">
      <w:r>
        <w:t>第411章 神殿退还愿望债务</w:t>
      </w:r>
    </w:p>
    <w:p w14:paraId="53AE0269">
      <w:r>
        <w:t>剧情：归墟店围绕“神殿退还愿望债务”完成终局开界，把旧世界清算、员工终局、顾客选择和新店开业推进到最终落点。</w:t>
      </w:r>
    </w:p>
    <w:p w14:paraId="7D977EB6">
      <w:r>
        <w:t>爽点/功能：收束店铺经营、员工群像、世界真相和开辟新世界四线，完成标题反讽与史诗感。</w:t>
      </w:r>
    </w:p>
    <w:p w14:paraId="30C4B56A">
      <w:r>
        <w:t>章尾钩子：旧世界最终阻挠或新世界开业事项继续推进。</w:t>
      </w:r>
    </w:p>
    <w:p w14:paraId="69082F12">
      <w:r>
        <w:t>第412章 机械皇庭交出心跳炉图纸</w:t>
      </w:r>
    </w:p>
    <w:p w14:paraId="214E0DC1">
      <w:r>
        <w:t>剧情：归墟店围绕“机械皇庭交出心跳炉图纸”完成终局开界，把旧世界清算、员工终局、顾客选择和新店开业推进到最终落点。</w:t>
      </w:r>
    </w:p>
    <w:p w14:paraId="3C9AEF60">
      <w:r>
        <w:t>爽点/功能：收束店铺经营、员工群像、世界真相和开辟新世界四线，完成标题反讽与史诗感。</w:t>
      </w:r>
    </w:p>
    <w:p w14:paraId="0BE74E64">
      <w:r>
        <w:t>章尾钩子：旧世界最终阻挠或新世界开业事项继续推进。</w:t>
      </w:r>
    </w:p>
    <w:p w14:paraId="62B726A2">
      <w:r>
        <w:t>第413章 都市异能区打开通勤桥</w:t>
      </w:r>
    </w:p>
    <w:p w14:paraId="32C3BE6E">
      <w:r>
        <w:t>剧情：归墟店围绕“都市异能区打开通勤桥”完成终局开界，把旧世界清算、员工终局、顾客选择和新店开业推进到最终落点。</w:t>
      </w:r>
    </w:p>
    <w:p w14:paraId="152F5EC9">
      <w:r>
        <w:t>爽点/功能：收束店铺经营、员工群像、世界真相和开辟新世界四线，完成标题反讽与史诗感。</w:t>
      </w:r>
    </w:p>
    <w:p w14:paraId="149334DA">
      <w:r>
        <w:t>章尾钩子：旧世界最终阻挠或新世界开业事项继续推进。</w:t>
      </w:r>
    </w:p>
    <w:p w14:paraId="4415F36A">
      <w:r>
        <w:t>第414章 禁区残民带来废墟花种</w:t>
      </w:r>
    </w:p>
    <w:p w14:paraId="0EAF997A">
      <w:r>
        <w:t>剧情：归墟店围绕“禁区残民带来废墟花种”完成终局开界，把旧世界清算、员工终局、顾客选择和新店开业推进到最终落点。</w:t>
      </w:r>
    </w:p>
    <w:p w14:paraId="6F92E5F1">
      <w:r>
        <w:t>爽点/功能：收束店铺经营、员工群像、世界真相和开辟新世界四线，完成标题反讽与史诗感。</w:t>
      </w:r>
    </w:p>
    <w:p w14:paraId="412137AA">
      <w:r>
        <w:t>章尾钩子：旧世界最终阻挠或新世界开业事项继续推进。</w:t>
      </w:r>
    </w:p>
    <w:p w14:paraId="385C0A28">
      <w:r>
        <w:t>第415章 零号店主最后现身</w:t>
      </w:r>
    </w:p>
    <w:p w14:paraId="5BBEA454">
      <w:r>
        <w:t>剧情：归墟店围绕“零号店主最后现身”完成终局开界，把旧世界清算、员工终局、顾客选择和新店开业推进到最终落点。</w:t>
      </w:r>
    </w:p>
    <w:p w14:paraId="0574CA6F">
      <w:r>
        <w:t>爽点/功能：收束店铺经营、员工群像、世界真相和开辟新世界四线，完成标题反讽与史诗感。</w:t>
      </w:r>
    </w:p>
    <w:p w14:paraId="53D40420">
      <w:r>
        <w:t>章尾钩子：旧世界最终阻挠或新世界开业事项继续推进。</w:t>
      </w:r>
    </w:p>
    <w:p w14:paraId="75BB8EAB">
      <w:r>
        <w:t>第416章 店主传承不是系统</w:t>
      </w:r>
    </w:p>
    <w:p w14:paraId="56833ECD">
      <w:r>
        <w:t>剧情：归墟店围绕“店主传承不是系统”完成终局开界，把旧世界清算、员工终局、顾客选择和新店开业推进到最终落点。</w:t>
      </w:r>
    </w:p>
    <w:p w14:paraId="39370524">
      <w:r>
        <w:t>爽点/功能：收束店铺经营、员工群像、世界真相和开辟新世界四线，完成标题反讽与史诗感。</w:t>
      </w:r>
    </w:p>
    <w:p w14:paraId="2ED74844">
      <w:r>
        <w:t>章尾钩子：旧世界最终阻挠或新世界开业事项继续推进。</w:t>
      </w:r>
    </w:p>
    <w:p w14:paraId="506103CE">
      <w:r>
        <w:t>第417章 旧世界要求同归于尽</w:t>
      </w:r>
    </w:p>
    <w:p w14:paraId="0E5053BD">
      <w:r>
        <w:t>剧情：归墟店围绕“旧世界要求同归于尽”完成终局开界，把旧世界清算、员工终局、顾客选择和新店开业推进到最终落点。</w:t>
      </w:r>
    </w:p>
    <w:p w14:paraId="0FA9D4F2">
      <w:r>
        <w:t>爽点/功能：收束店铺经营、员工群像、世界真相和开辟新世界四线，完成标题反讽与史诗感。</w:t>
      </w:r>
    </w:p>
    <w:p w14:paraId="38C9EA23">
      <w:r>
        <w:t>章尾钩子：旧世界最终阻挠或新世界开业事项继续推进。</w:t>
      </w:r>
    </w:p>
    <w:p w14:paraId="4A2E61A1">
      <w:r>
        <w:t>第418章 员工拒绝成为灾难</w:t>
      </w:r>
    </w:p>
    <w:p w14:paraId="71534D34">
      <w:r>
        <w:t>剧情：归墟店围绕“员工拒绝成为灾难”完成终局开界，把旧世界清算、员工终局、顾客选择和新店开业推进到最终落点。</w:t>
      </w:r>
    </w:p>
    <w:p w14:paraId="4061F6BF">
      <w:r>
        <w:t>爽点/功能：收束店铺经营、员工群像、世界真相和开辟新世界四线，完成标题反讽与史诗感。</w:t>
      </w:r>
    </w:p>
    <w:p w14:paraId="54239111">
      <w:r>
        <w:t>章尾钩子：旧世界最终阻挠或新世界开业事项继续推进。</w:t>
      </w:r>
    </w:p>
    <w:p w14:paraId="78396D55">
      <w:r>
        <w:t>第419章 林照签下终局合同</w:t>
      </w:r>
    </w:p>
    <w:p w14:paraId="65419E3E">
      <w:r>
        <w:t>剧情：归墟店围绕“林照签下终局合同”完成终局开界，把旧世界清算、员工终局、顾客选择和新店开业推进到最终落点。</w:t>
      </w:r>
    </w:p>
    <w:p w14:paraId="7240CF9F">
      <w:r>
        <w:t>爽点/功能：收束店铺经营、员工群像、世界真相和开辟新世界四线，完成标题反讽与史诗感。</w:t>
      </w:r>
    </w:p>
    <w:p w14:paraId="3996759B">
      <w:r>
        <w:t>章尾钩子：旧世界最终阻挠或新世界开业事项继续推进。</w:t>
      </w:r>
    </w:p>
    <w:p w14:paraId="7EE2BA37">
      <w:r>
        <w:t>第420章 归墟店全员开界</w:t>
      </w:r>
    </w:p>
    <w:p w14:paraId="54E870A7">
      <w:r>
        <w:t>剧情：归墟店围绕“归墟店全员开界”完成终局开界，把旧世界清算、员工终局、顾客选择和新店开业推进到最终落点。</w:t>
      </w:r>
    </w:p>
    <w:p w14:paraId="128DA3F1">
      <w:r>
        <w:t>爽点/功能：收束店铺经营、员工群像、世界真相和开辟新世界四线，完成标题反讽与史诗感。</w:t>
      </w:r>
    </w:p>
    <w:p w14:paraId="01411EC1">
      <w:r>
        <w:t>章尾钩子：旧世界最终阻挠或新世界开业事项继续推进。</w:t>
      </w:r>
    </w:p>
    <w:p w14:paraId="62A97014">
      <w:r>
        <w:t>第421章 旧世界开始安静崩解</w:t>
      </w:r>
    </w:p>
    <w:p w14:paraId="1D107823">
      <w:r>
        <w:t>剧情：归墟店围绕“旧世界开始安静崩解”完成终局开界，把旧世界清算、员工终局、顾客选择和新店开业推进到最终落点。</w:t>
      </w:r>
    </w:p>
    <w:p w14:paraId="430B314D">
      <w:r>
        <w:t>爽点/功能：收束店铺经营、员工群像、世界真相和开辟新世界四线，完成标题反讽与史诗感。</w:t>
      </w:r>
    </w:p>
    <w:p w14:paraId="774FCF4A">
      <w:r>
        <w:t>章尾钩子：旧世界最终阻挠或新世界开业事项继续推进。</w:t>
      </w:r>
    </w:p>
    <w:p w14:paraId="333419B7">
      <w:r>
        <w:t>第422章 新世界接住第一座城</w:t>
      </w:r>
    </w:p>
    <w:p w14:paraId="4CC29347">
      <w:r>
        <w:t>剧情：归墟店围绕“新世界接住第一座城”完成终局开界，把旧世界清算、员工终局、顾客选择和新店开业推进到最终落点。</w:t>
      </w:r>
    </w:p>
    <w:p w14:paraId="38135498">
      <w:r>
        <w:t>爽点/功能：收束店铺经营、员工群像、世界真相和开辟新世界四线，完成标题反讽与史诗感。</w:t>
      </w:r>
    </w:p>
    <w:p w14:paraId="47707395">
      <w:r>
        <w:t>章尾钩子：旧世界最终阻挠或新世界开业事项继续推进。</w:t>
      </w:r>
    </w:p>
    <w:p w14:paraId="579C4B0D">
      <w:r>
        <w:t>第423章 旧神与管理员退场</w:t>
      </w:r>
    </w:p>
    <w:p w14:paraId="1C089A2B">
      <w:r>
        <w:t>剧情：归墟店围绕“旧神与管理员退场”完成终局开界，把旧世界清算、员工终局、顾客选择和新店开业推进到最终落点。</w:t>
      </w:r>
    </w:p>
    <w:p w14:paraId="439153B8">
      <w:r>
        <w:t>爽点/功能：收束店铺经营、员工群像、世界真相和开辟新世界四线，完成标题反讽与史诗感。</w:t>
      </w:r>
    </w:p>
    <w:p w14:paraId="23A16E02">
      <w:r>
        <w:t>章尾钩子：旧世界最终阻挠或新世界开业事项继续推进。</w:t>
      </w:r>
    </w:p>
    <w:p w14:paraId="3C518683">
      <w:r>
        <w:t>第424章 灭世判定被改写</w:t>
      </w:r>
    </w:p>
    <w:p w14:paraId="6754C099">
      <w:r>
        <w:t>剧情：归墟店围绕“灭世判定被改写”完成终局开界，把旧世界清算、员工终局、顾客选择和新店开业推进到最终落点。</w:t>
      </w:r>
    </w:p>
    <w:p w14:paraId="3CF08A15">
      <w:r>
        <w:t>爽点/功能：收束店铺经营、员工群像、世界真相和开辟新世界四线，完成标题反讽与史诗感。</w:t>
      </w:r>
    </w:p>
    <w:p w14:paraId="3802D934">
      <w:r>
        <w:t>章尾钩子：旧世界最终阻挠或新世界开业事项继续推进。</w:t>
      </w:r>
    </w:p>
    <w:p w14:paraId="70559698">
      <w:r>
        <w:t>第425章 本店不提供恢复原状服务</w:t>
      </w:r>
    </w:p>
    <w:p w14:paraId="4B49A4BC">
      <w:r>
        <w:t>剧情：归墟店围绕“本店不提供恢复原状服务”完成终局开界，把旧世界清算、员工终局、顾客选择和新店开业推进到最终落点。</w:t>
      </w:r>
    </w:p>
    <w:p w14:paraId="0FB70DA9">
      <w:r>
        <w:t>爽点/功能：收束店铺经营、员工群像、世界真相和开辟新世界四线，完成标题反讽与史诗感。</w:t>
      </w:r>
    </w:p>
    <w:p w14:paraId="5AF2B749">
      <w:r>
        <w:t>章尾钩子：旧世界最终阻挠或新世界开业事项继续推进。</w:t>
      </w:r>
    </w:p>
    <w:p w14:paraId="0FB6F738">
      <w:r>
        <w:t>第426章 员工们的第一天</w:t>
      </w:r>
    </w:p>
    <w:p w14:paraId="7133D07E">
      <w:r>
        <w:t>剧情：归墟店围绕“员工们的第一天”完成终局开界，把旧世界清算、员工终局、顾客选择和新店开业推进到最终落点。</w:t>
      </w:r>
    </w:p>
    <w:p w14:paraId="1F7853C4">
      <w:r>
        <w:t>爽点/功能：收束店铺经营、员工群像、世界真相和开辟新世界四线，完成标题反讽与史诗感。</w:t>
      </w:r>
    </w:p>
    <w:p w14:paraId="35069839">
      <w:r>
        <w:t>章尾钩子：旧世界最终阻挠或新世界开业事项继续推进。</w:t>
      </w:r>
    </w:p>
    <w:p w14:paraId="541727EB">
      <w:r>
        <w:t>第427章 归墟杂货铺新店开业</w:t>
      </w:r>
    </w:p>
    <w:p w14:paraId="33B3359E">
      <w:r>
        <w:t>剧情：归墟店围绕“归墟杂货铺新店开业”完成终局开界，把旧世界清算、员工终局、顾客选择和新店开业推进到最终落点。</w:t>
      </w:r>
    </w:p>
    <w:p w14:paraId="49C9D8C7">
      <w:r>
        <w:t>爽点/功能：收束店铺经营、员工群像、世界真相和开辟新世界四线，完成标题反讽与史诗感。</w:t>
      </w:r>
    </w:p>
    <w:p w14:paraId="6F8DC6BA">
      <w:r>
        <w:t>章尾钩子：旧世界最终阻挠或新世界开业事项继续推进。</w:t>
      </w:r>
    </w:p>
    <w:p w14:paraId="0C1CAD5B">
      <w:r>
        <w:t>第428章 林照收到第一份新世界工资</w:t>
      </w:r>
    </w:p>
    <w:p w14:paraId="15FAAD17">
      <w:r>
        <w:t>剧情：归墟店围绕“林照收到第一份新世界工资”完成终局开界，把旧世界清算、员工终局、顾客选择和新店开业推进到最终落点。</w:t>
      </w:r>
    </w:p>
    <w:p w14:paraId="6B5053D0">
      <w:r>
        <w:t>爽点/功能：收束店铺经营、员工群像、世界真相和开辟新世界四线，完成标题反讽与史诗感。</w:t>
      </w:r>
    </w:p>
    <w:p w14:paraId="2EE7705B">
      <w:r>
        <w:t>章尾钩子：旧世界最终阻挠或新世界开业事项继续推进。</w:t>
      </w:r>
    </w:p>
    <w:p w14:paraId="3D94F8B8">
      <w:r>
        <w:t>第429章 那些被保留的真实</w:t>
      </w:r>
    </w:p>
    <w:p w14:paraId="448FC7CA">
      <w:r>
        <w:t>剧情：归墟店围绕“那些被保留的真实”完成终局开界，把旧世界清算、员工终局、顾客选择和新店开业推进到最终落点。</w:t>
      </w:r>
    </w:p>
    <w:p w14:paraId="2444A516">
      <w:r>
        <w:t>爽点/功能：收束店铺经营、员工群像、世界真相和开辟新世界四线，完成标题反讽与史诗感。</w:t>
      </w:r>
    </w:p>
    <w:p w14:paraId="4A6FE0C1">
      <w:r>
        <w:t>章尾钩子：旧世界最终阻挠或新世界开业事项继续推进。</w:t>
      </w:r>
    </w:p>
    <w:p w14:paraId="4AE6D72E">
      <w:r>
        <w:t>第430章 世界背面的门关上</w:t>
      </w:r>
    </w:p>
    <w:p w14:paraId="13AEC5CD">
      <w:r>
        <w:t>剧情：归墟店围绕“世界背面的门关上”完成终局开界，把旧世界清算、员工终局、顾客选择和新店开业推进到最终落点。</w:t>
      </w:r>
    </w:p>
    <w:p w14:paraId="742E9CDF">
      <w:r>
        <w:t>爽点/功能：收束店铺经营、员工群像、世界真相和开辟新世界四线，完成标题反讽与史诗感。</w:t>
      </w:r>
    </w:p>
    <w:p w14:paraId="3C844B13">
      <w:r>
        <w:t>章尾钩子：旧世界最终阻挠或新世界开业事项继续推进。</w:t>
      </w:r>
    </w:p>
    <w:p w14:paraId="5027903B">
      <w:r>
        <w:t>第431章 开界之后仍要营业</w:t>
      </w:r>
    </w:p>
    <w:p w14:paraId="748F37C0">
      <w:r>
        <w:t>剧情：归墟店围绕“开界之后仍要营业”完成终局开界，把旧世界清算、员工终局、顾客选择和新店开业推进到最终落点。</w:t>
      </w:r>
    </w:p>
    <w:p w14:paraId="0A7589C6">
      <w:r>
        <w:t>爽点/功能：收束店铺经营、员工群像、世界真相和开辟新世界四线，完成标题反讽与史诗感。</w:t>
      </w:r>
    </w:p>
    <w:p w14:paraId="24764779">
      <w:r>
        <w:t>章尾钩子：旧世界最终阻挠或新世界开业事项继续推进。</w:t>
      </w:r>
    </w:p>
    <w:p w14:paraId="39E06A08">
      <w:r>
        <w:t>第432章 全书尾声：我的员工在开辟新世界的路上越走越远</w:t>
      </w:r>
    </w:p>
    <w:p w14:paraId="2CC86EF4">
      <w:r>
        <w:t>剧情：归墟店围绕“全书尾声：我的员工在开辟新世界的路上越走越远”完成终局开界，把旧世界清算、员工终局、顾客选择和新店开业推进到最终落点。</w:t>
      </w:r>
    </w:p>
    <w:p w14:paraId="0546E117">
      <w:r>
        <w:t>爽点/功能：收束店铺经营、员工群像、世界真相和开辟新世界四线，完成标题反讽与史诗感。</w:t>
      </w:r>
    </w:p>
    <w:p w14:paraId="01CADF85">
      <w:r>
        <w:t>章尾钩子：全书收束，归墟店在新世界继续营业，员工们走向更远的未来。</w:t>
      </w:r>
    </w:p>
    <w:p w14:paraId="2779DF55">
      <w:r>
        <w:t>全文方向审查与校准（截至第十二卷终局）</w:t>
      </w:r>
    </w:p>
    <w:p w14:paraId="1ED0D787">
      <w:r>
        <w:t>- 方向风险：终卷容易偏成单纯大战、登神称王或恢复原状，必须用停业令、灭世投诉、切界通知、终局合同、新店开业和第一份工资校准。</w:t>
      </w:r>
    </w:p>
    <w:p w14:paraId="5E16C1D1">
      <w:r>
        <w:t>- 未偏离主线：主角仍是店主型主角，靠经营、契约、识人、调度和规则操作完成开界，不走纯战斗莽夫路线。</w:t>
      </w:r>
    </w:p>
    <w:p w14:paraId="23E732F0">
      <w:r>
        <w:t>- 员工群像完成：员工不是背景战力，而是新世界共同创建者；每个核心员工都有岗位终局和新世界职能。</w:t>
      </w:r>
    </w:p>
    <w:p w14:paraId="5D5BE20E">
      <w:r>
        <w:t>- 世界真相完成：旧世界割裂、缝合、抵押未来和维稳谎言全部收束，旧世界崩解不是灾难爽点，而是旧秩序退出历史。</w:t>
      </w:r>
    </w:p>
    <w:p w14:paraId="45D8D14F">
      <w:r>
        <w:t>- 开辟新世界完成：结局不是打败最终反派后恢复原状，而是林照带员工正式开辟新世界并继续营业。</w:t>
      </w:r>
    </w:p>
    <w:p w14:paraId="03BE2371">
      <w:r>
        <w:t>- 自行修正：正文必须让最终战落在开界手续、员工职责、顾客选择和新店开业，不写成纯爆炸式决战。</w:t>
      </w:r>
    </w:p>
    <w:p w14:paraId="7B0944E3">
      <w:r>
        <w:t>全书终稿方向与融洽度审查</w:t>
      </w:r>
    </w:p>
    <w:p w14:paraId="164D67D5">
      <w:r>
        <w:t>一、核心命题核对</w:t>
      </w:r>
    </w:p>
    <w:p w14:paraId="52190AC2">
      <w:r>
        <w:t>- 小说名《我的员工在灭世的路上越走越远》已服务主线：员工是群像核心，灭世是旧世界对真实经营和开界行为的误判，终局完成从灭世误判到开辟新世界的反转。</w:t>
      </w:r>
    </w:p>
    <w:p w14:paraId="330DA4F9">
      <w:r>
        <w:t>- 主角林照始终是店主型主角，核心爽点来自接店、签约、经营、调度、合同、复议、审计、备案、试营业和开界，不靠纯战斗莽夫路线推进。</w:t>
      </w:r>
    </w:p>
    <w:p w14:paraId="7F217FF8">
      <w:r>
        <w:t>- 店铺始终是核心舞台：从归墟杂货铺试营业，到分店节点、总部备案、新世界预订登记处，最后成为新世界开业心脏，没有沦为开局道具。</w:t>
      </w:r>
    </w:p>
    <w:p w14:paraId="3BEE2F2B">
      <w:r>
        <w:t>- 员工越签越多、越强越离谱，并持续推动旧世界秩序崩坏；但崩坏来自认真履职拆穿旧补丁，而非主角团无目的破坏。</w:t>
      </w:r>
    </w:p>
    <w:p w14:paraId="2BCD0539">
      <w:r>
        <w:t>- 世界割裂感从第一卷王座背后都市裂缝、神殿广告语、地图残缺开始，逐步揭露到旧世界核心层、抵押未来、总后台维稳，终局成为开辟新世界的充分理由。</w:t>
      </w:r>
    </w:p>
    <w:p w14:paraId="2752803F">
      <w:r>
        <w:t>- 结局明确不是打败最终反派后恢复原状，而是林照带员工正式开辟新世界，归墟杂货铺在新世界继续营业。</w:t>
      </w:r>
    </w:p>
    <w:p w14:paraId="13E58AC2">
      <w:r>
        <w:t>二、四线并行核对</w:t>
      </w:r>
    </w:p>
    <w:p w14:paraId="33D946DE">
      <w:r>
        <w:t>- 店铺经营线完整：欠债开店、员工入职、跨界采购、神明发票、历史售后、财务清算、法务反诉、团建考核、停业整顿、总部备案、开界预订、新店开业。</w:t>
      </w:r>
    </w:p>
    <w:p w14:paraId="064FCB70">
      <w:r>
        <w:t>- 员工群像线完整：许愿、裴烬、阿洛、闻星河、鹿银、温白昼、钟离暮、赫连灯均有岗位功能、能力边界、失控风险、个人弧线和终局职能。</w:t>
      </w:r>
    </w:p>
    <w:p w14:paraId="27F56ED8">
      <w:r>
        <w:t>- 世界真相线完整：王城异常、神殿债务、历史双轨、世界总账、都市异能区、机械皇庭、神国废墟、缝界者、旧世界核心层逐级揭露。</w:t>
      </w:r>
    </w:p>
    <w:p w14:paraId="6A2A6ACC">
      <w:r>
        <w:t>- 开辟新世界线完整：从地图点亮、员工入股、禁区地基、分店节点、新世界账户、试营业、试住，到终局合同和新店开业，推进层级清晰。</w:t>
      </w:r>
    </w:p>
    <w:p w14:paraId="2932DFB3">
      <w:r>
        <w:t>三、十二卷递进融洽度核对</w:t>
      </w:r>
    </w:p>
    <w:p w14:paraId="01763835">
      <w:r>
        <w:t>- 第一卷完成开店与首批员工成团，轻松荒诞感强，埋下世界割裂。</w:t>
      </w:r>
    </w:p>
    <w:p w14:paraId="66917C40">
      <w:r>
        <w:t>- 第二卷打开都市异能区与王座背面，扩大地图并强化配送、采购和谎言王冠。</w:t>
      </w:r>
    </w:p>
    <w:p w14:paraId="550F7198">
      <w:r>
        <w:t>- 第三卷用神明发票和债务线把愿望、信仰、账单绑定，许愿主线顺承。</w:t>
      </w:r>
    </w:p>
    <w:p w14:paraId="42EFDDD8">
      <w:r>
        <w:t>- 第四卷用历史售后处理双重历史，让温白昼入职，世界割裂从空间推进到时间与记忆。</w:t>
      </w:r>
    </w:p>
    <w:p w14:paraId="0AE2535B">
      <w:r>
        <w:t>- 第五卷用世界亏空和员工入股把鹿银推到主舞台，为后期新世界资本奠基。</w:t>
      </w:r>
    </w:p>
    <w:p w14:paraId="39D445C4">
      <w:r>
        <w:t>- 第六卷回到都市异能区，补林照旧生活与闻星河成长，避免异世界线失去现代根基。</w:t>
      </w:r>
    </w:p>
    <w:p w14:paraId="4FCE3AD8">
      <w:r>
        <w:t>- 第七卷机械皇庭接入法务和技术伦理，钟离暮法务职能自然入队。</w:t>
      </w:r>
    </w:p>
    <w:p w14:paraId="78766ACE">
      <w:r>
        <w:t>- 第八卷禁区团建把员工岗位集体校准，新世界地基从概念变成资格测试。</w:t>
      </w:r>
    </w:p>
    <w:p w14:paraId="316A32B2">
      <w:r>
        <w:t>- 第九卷停业整顿把围剿写成经营合法性战争，完成分店节点升级。</w:t>
      </w:r>
    </w:p>
    <w:p w14:paraId="1A7ABD50">
      <w:r>
        <w:t>- 第十卷旧世界核心层把总后台、差评、备案、账户和规则破产写清，为不等审批做铺垫。</w:t>
      </w:r>
    </w:p>
    <w:p w14:paraId="353A2F0E">
      <w:r>
        <w:t>- 第十一卷开界工程把新世界从口号推进到预订、住址、账户、售后、店规和试住。</w:t>
      </w:r>
    </w:p>
    <w:p w14:paraId="2AB4D1BF">
      <w:r>
        <w:t>- 第十二卷终局开界完成灭世误判反转，新世界正式开业，情绪从轻松经营自然推到史诗落点。</w:t>
      </w:r>
    </w:p>
    <w:p w14:paraId="6CA4C30B">
      <w:r>
        <w:t>四、内容融洽度审查</w:t>
      </w:r>
    </w:p>
    <w:p w14:paraId="207A51C2">
      <w:r>
        <w:t>- 前期轻松爽感与后期宏大主线衔接方式成立：所有宏大冲突都被翻译成店铺业务，如差评、发票、售后、复议、备案、试营业和工资。</w:t>
      </w:r>
    </w:p>
    <w:p w14:paraId="34287ECA">
      <w:r>
        <w:t>- 都市异能与异世大陆融合方式成立：都市区不是孤立副本，而是缝合世界残片之一，并通过闻星河、现代规则、通勤桥持续参与主线。</w:t>
      </w:r>
    </w:p>
    <w:p w14:paraId="766F1841">
      <w:r>
        <w:t>- 员工能力与岗位匹配度成立：每个能力都同时有岗位价值和失控风险，能制造爽点，也能推动旧世界崩坏。</w:t>
      </w:r>
    </w:p>
    <w:p w14:paraId="2C691810">
      <w:r>
        <w:t>- 终局情绪落点成立：没有把员工牺牲成工具，也没有让林照登神称王，而是让归墟店在新世界继续营业，保留日常温度。</w:t>
      </w:r>
    </w:p>
    <w:p w14:paraId="0E3B0C0D">
      <w:r>
        <w:t>- 内容可能风险已校准：第九卷以后容易偏大战或系统副本，已持续用停业、备案、账户、试住、合同、工资等经营动作修正。</w:t>
      </w:r>
    </w:p>
    <w:p w14:paraId="3FA656E5">
      <w:r>
        <w:t>五、终稿结论</w:t>
      </w:r>
    </w:p>
    <w:p w14:paraId="00433DE9">
      <w:r>
        <w:t>- 全文方向未偏离：主角穿越异世界接手店铺，通过契约签下员工，发现世界割裂，最终带员工开辟新世界。</w:t>
      </w:r>
    </w:p>
    <w:p w14:paraId="7E89E128">
      <w:r>
        <w:t>- 全文内容整体融洽：卷与卷之间的升级点、危机点、真相点和卷尾钩子连续，轻松经营、员工群像、世界真相和终局史诗感并存。</w:t>
      </w:r>
    </w:p>
    <w:p w14:paraId="4B9C769D">
      <w:r>
        <w:t>- 全书制作完成：制作稿具备完整设定、角色、人设卡、十二卷卷纲、分卷方向审查和终稿审查；正文稿完成十二卷正文。</w:t>
      </w:r>
    </w:p>
    <w:p w14:paraId="292C58D9">
      <w:r>
        <w:t>全文一致性复查补充记录</w:t>
      </w:r>
    </w:p>
    <w:p w14:paraId="4C2E8BD2">
      <w:r>
        <w:t>复查动作：重新抽取正文 432 章，核对章节连续、每章字数、十二卷端点、核心关键词、员工出现频次、终局落点和制作提示残留。</w:t>
      </w:r>
    </w:p>
    <w:p w14:paraId="3B53FE20">
      <w:r>
        <w:t>已发现并修正的问题：正文后四卷曾残留若干‘补充落点’类制作提示段落，已全部替换为符合情境的正文自然段；第十卷中‘这一章必须’类提示措辞也已改为正文叙述口吻。</w:t>
      </w:r>
    </w:p>
    <w:p w14:paraId="784FC298">
      <w:r>
        <w:t>结构复核结论：正文第1章至第432章连续完整，无缺章、无重复章，替换后仍无低于2000字的章节。</w:t>
      </w:r>
    </w:p>
    <w:p w14:paraId="1813424D">
      <w:r>
        <w:t>逻辑复核结论：前期接店、签员工、发现割裂；中期扩张店铺、补齐员工职能、揭露旧世界；后期分店节点、核心层备案、试住、开界和新店开业，递进链条成立。</w:t>
      </w:r>
    </w:p>
    <w:p w14:paraId="7C03A480">
      <w:r>
        <w:t>矛盾点复核结论：‘恢复原状、登神、单人救世’等偏离方向只作为被拒绝或被校准的叙事对象出现，未成为正文实际走向。</w:t>
      </w:r>
    </w:p>
    <w:p w14:paraId="1E93F40E">
      <w:r>
        <w:t>融洽度复核结论：已去除正文中的大纲式元提示，全文阅读口径更统一；后期宏大冲突仍以店铺经营动作承接，和前期轻松经营风格能自然衔接。</w:t>
      </w:r>
    </w:p>
    <w:p w14:paraId="2559C52A">
      <w:r>
        <w:t>完善度复核结论：全书已具备完整制作稿、完整正文、核心员工人设卡、十二卷卷纲、分卷审查、终稿审查和一致性补充记录，可视为全书制作完成稿。</w:t>
      </w:r>
    </w:p>
    <w:p w14:paraId="7E5D4092">
      <w:r>
        <w:t>第一卷扩充一致性复查记录</w:t>
      </w:r>
    </w:p>
    <w:p w14:paraId="0138A0A9">
      <w:r>
        <w:t>复查范围：正文第1章至第36章，重点检查此前扩充内容是否与第一卷正常剧情开展一致。</w:t>
      </w:r>
    </w:p>
    <w:p w14:paraId="53776DC6">
      <w:r>
        <w:t>发现并修正的问题：部分扩充尾段存在‘这一章’类制作口吻，并且少量段落提前提到尚未正式登场的员工，影响前后文自然衔接。</w:t>
      </w:r>
    </w:p>
    <w:p w14:paraId="146EAF05">
      <w:r>
        <w:t>修正方式：重写第1-36章扩充尾段，按角色实际登场顺序控制信息量；前6章聚焦林照、木偶、许愿与神殿债务，7-10章承接裴烬配送线，11章后再纳入阿洛，23章后引出闻星河，25章后纳入鹿银。</w:t>
      </w:r>
    </w:p>
    <w:p w14:paraId="6B102697">
      <w:r>
        <w:t>复查结论：第一卷扩充内容已与正常开展一致，开店、愿望账单、神殿追责、配送单、阿洛入职、都市裂缝、鹿银查账、管理员投影和招聘牌的递进顺序成立。</w:t>
      </w:r>
    </w:p>
    <w:p w14:paraId="2CF4F395">
      <w:r>
        <w:t>验证结果：第1-36章均不少于2000字，无制作稿口吻残留，无裴烬、阿洛、闻星河、鹿银提前出场矛盾。</w:t>
      </w:r>
    </w:p>
    <w:p w14:paraId="294EB94C">
      <w:r>
        <w:t>第一卷整体重整记录</w:t>
      </w:r>
    </w:p>
    <w:p w14:paraId="0B5F8C21">
      <w:r>
        <w:t>重整原因：此前第一卷经过多次扩充与局部修补后，存在扩充段落口吻不统一、局部信息提前、前后文衔接不够自然的问题。</w:t>
      </w:r>
    </w:p>
    <w:p w14:paraId="043A22C9">
      <w:r>
        <w:t>重整方式：允许重新生成第一卷正文后，已整体替换正文第1章至第36章，重新梳理开店、许愿入职、裴烬入职、阿洛入职、闻星河卷尾登场、鹿银埋线、管理员投影和残缺地图等关键节点。</w:t>
      </w:r>
    </w:p>
    <w:p w14:paraId="28A79761">
      <w:r>
        <w:t>衔接口径：第36章以长期招聘和闻星河正式走入归墟店收束，第37章承接闻星河正式入职与五险一金吐槽，第二卷入口保持顺畅。</w:t>
      </w:r>
    </w:p>
    <w:p w14:paraId="11BBEF63">
      <w:r>
        <w:t>逻辑校准：第一卷前期不再提前暴露尚未登场的核心员工；许愿、裴烬、阿洛、闻星河、鹿银均按剧情需要依次进入。</w:t>
      </w:r>
    </w:p>
    <w:p w14:paraId="6504A146">
      <w:r>
        <w:t>验证结果：第1-36章均不少于2000字，无制作稿口吻残留；全文仍为432章连续完整，无短章。</w:t>
      </w:r>
    </w:p>
    <w:p w14:paraId="54C56514">
      <w:r>
        <w:t>第一卷回归原文风重写记录</w:t>
      </w:r>
    </w:p>
    <w:p w14:paraId="2C8951C0">
      <w:r>
        <w:t>重写原因：用户要求第一卷内容回归上个版本的原文风，重新梳理第一卷并重新生成，保证与后续衔接得当。</w:t>
      </w:r>
    </w:p>
    <w:p w14:paraId="5F7FE4C0">
      <w:r>
        <w:t>重写方式：已整体替换正文第1章至第36章，保留原章节标题和关键剧情节点，恢复轻松吐槽、店铺经营、员工入职、荒诞规则逐步升级的第一卷口吻。</w:t>
      </w:r>
    </w:p>
    <w:p w14:paraId="0CE94D83">
      <w:r>
        <w:t>保留衔接点：许愿入职、裴烬入职、阿洛入职、闻星河卷尾登场、鹿银查账埋线、旧世界管理员投影、残缺地图开启、第36章顺接第37章闻星河问五险一金。</w:t>
      </w:r>
    </w:p>
    <w:p w14:paraId="02814A5E">
      <w:r>
        <w:t>校准结果：第一卷不再提前暴露后续员工；没有制作稿口吻；没有连续重复补字段；每章均不少于2000字。</w:t>
      </w:r>
    </w:p>
    <w:p w14:paraId="4C98DDF2">
      <w:r>
        <w:t>最终验证：全文仍为432章连续完整，无缺章、无重复章、无短章。</w:t>
      </w:r>
    </w:p>
    <w:p w14:paraId="381B9EF4">
      <w:r>
        <w:t>第一卷依据开头样例重写记录</w:t>
      </w:r>
    </w:p>
    <w:p w14:paraId="6E386AFB">
      <w:r>
        <w:t>重写依据：用户提供的开头样例与后续写作提示，要求第一卷回到现代社畜吐槽、破店经营、荒诞规则、员工入职和世界割裂伏笔并行的文风。</w:t>
      </w:r>
    </w:p>
    <w:p w14:paraId="63041FEC">
      <w:r>
        <w:t>重写范围：已整体替换正文第1章至第36章，并确保第1章开头使用用户提供的样例口径。</w:t>
      </w:r>
    </w:p>
    <w:p w14:paraId="09CF8D54">
      <w:r>
        <w:t>文风校准：前12章保持轻快，用欠债、愿望账单、神殿追债、员工合同、配送单和保安入职制造连续笑点；13-24章逐步露出神殿账目、王座背后和都市裂缝；25-36章集中收束王城矛盾，推出管理员、残缺地图和闻星河卷尾入场。</w:t>
      </w:r>
    </w:p>
    <w:p w14:paraId="1EF07E4A">
      <w:r>
        <w:t>衔接校准：第36章以长期招聘和闻星河询问五险一金收束，顺接第37章新员工入职。</w:t>
      </w:r>
    </w:p>
    <w:p w14:paraId="1BFBB3F5">
      <w:r>
        <w:t>验证结果：第一卷每章均不少于2000字，无角色提前出场，无制作稿口吻残留；全文仍为432章连续完整。</w:t>
      </w:r>
    </w:p>
    <w:p w14:paraId="44F9C9DE">
      <w:r>
        <w:t>第一卷按章纲重修复核记录（2026-06-28）</w:t>
      </w:r>
    </w:p>
    <w:p w14:paraId="20E63750">
      <w:r>
        <w:t>重修原因：复查正文第1-36章时发现，第2-36章虽保留标题和关键词，但正文大量复用同一类开场与尾段，并残留“临到最后”“这个钩子”等制作口吻；第1章也存在尾段重复，整体不再符合第一卷章纲要求。</w:t>
      </w:r>
    </w:p>
    <w:p w14:paraId="0CD1EE60">
      <w:r>
        <w:t>重修方式：按第一卷36章章纲重新替换正文第1章至第36章。每章重新落实具体事件、店铺经营动作、员工岗位动作、世界割裂线索和章尾推进点；保留第37章及后文不动。</w:t>
      </w:r>
    </w:p>
    <w:p w14:paraId="5899B2E7">
      <w:r>
        <w:t>角色顺序校准：第1-6章聚焦林照、木偶、许愿与神殿债务；第7章裴烬登场，第8章配送员能力激活；第11章阿洛入职；第23章闻星河隔裂缝出现，第36章正式拿招聘单进门；第25章鹿银查账登场。</w:t>
      </w:r>
    </w:p>
    <w:p w14:paraId="2F8E1F41">
      <w:r>
        <w:t>文风校准：第一卷重新回到现代社畜吐槽、破店经营、荒诞规则和轻松压迫感并行的口吻；林照仍以合同解释、经营调度、店规反制推动剧情，不改成纯战斗主角。</w:t>
      </w:r>
    </w:p>
    <w:p w14:paraId="4A3C6992">
      <w:r>
        <w:t>验证结果：全文仍为432章且标题连续；第1-36章均不少于2000字；第1章开头匹配用户样例并保留“上一任店主，库存编号零号”钩子；第36章以闻星河询问五险一金和异世界生存险顺接第37章；无制作稿口吻残留，无角色提前出场，无80字以上精确重复段落。</w:t>
      </w:r>
    </w:p>
    <w:sectPr>
      <w:pgSz w:w="12240" w:h="15840"/>
      <w:pgMar w:top="1247" w:right="1304" w:bottom="1247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62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131</Pages>
  <Words>58138</Words>
  <Characters>58909</Characters>
  <Lines>0</Lines>
  <Paragraphs>0</Paragraphs>
  <TotalTime>0</TotalTime>
  <ScaleCrop>false</ScaleCrop>
  <LinksUpToDate>false</LinksUpToDate>
  <CharactersWithSpaces>59486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WPS_1663373951</cp:lastModifiedBy>
  <dcterms:modified xsi:type="dcterms:W3CDTF">2026-06-28T02:36:00Z</dcterms:modified>
  <dc:subject>第一卷至第九卷制作稿与方向审查</dc:subject>
  <dc:title>我的员工在灭世的路上越走越远 - 第一卷内容制作稿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eyJoZGlkIjoiZjBhOTliN2JiOWZkMGVkYzE3YjhmNjg5NTA5YjQyY2YiLCJ1c2VySWQiOiIxNDExNDA4NTkxIn0=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4CFC42B694EB4337AF1D36135755C77E_12</vt:lpwstr>
  </property>
</Properties>
</file>